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434" w:rsidRPr="002E4657" w:rsidRDefault="002E4657" w:rsidP="00897A5A">
      <w:pPr>
        <w:tabs>
          <w:tab w:val="left" w:pos="4554"/>
        </w:tabs>
        <w:spacing w:after="0"/>
        <w:jc w:val="center"/>
        <w:rPr>
          <w:rFonts w:ascii="Cambria" w:hAnsi="Cambria" w:cs="Arial"/>
          <w:b/>
          <w:sz w:val="40"/>
        </w:rPr>
      </w:pPr>
      <w:r w:rsidRPr="002E4657">
        <w:rPr>
          <w:b/>
          <w:noProof/>
          <w:sz w:val="32"/>
          <w:lang w:val="es-EC" w:eastAsia="es-EC"/>
        </w:rPr>
        <w:drawing>
          <wp:anchor distT="0" distB="0" distL="114300" distR="114300" simplePos="0" relativeHeight="251659264" behindDoc="1" locked="0" layoutInCell="1" allowOverlap="1" wp14:anchorId="6341F78E" wp14:editId="74C2F081">
            <wp:simplePos x="0" y="0"/>
            <wp:positionH relativeFrom="column">
              <wp:posOffset>5353065</wp:posOffset>
            </wp:positionH>
            <wp:positionV relativeFrom="paragraph">
              <wp:posOffset>-311150</wp:posOffset>
            </wp:positionV>
            <wp:extent cx="1264244" cy="1509100"/>
            <wp:effectExtent l="0" t="0" r="0" b="0"/>
            <wp:wrapNone/>
            <wp:docPr id="34" name="Imagen 34" descr="F:\Universidad\Logos\F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iversidad\Logos\FCI.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7376" r="27927"/>
                    <a:stretch/>
                  </pic:blipFill>
                  <pic:spPr bwMode="auto">
                    <a:xfrm>
                      <a:off x="0" y="0"/>
                      <a:ext cx="1264244" cy="1509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4657">
        <w:rPr>
          <w:b/>
          <w:noProof/>
          <w:sz w:val="32"/>
          <w:lang w:val="es-EC" w:eastAsia="es-EC"/>
        </w:rPr>
        <w:drawing>
          <wp:anchor distT="0" distB="0" distL="114300" distR="114300" simplePos="0" relativeHeight="251658240" behindDoc="1" locked="0" layoutInCell="1" allowOverlap="1" wp14:anchorId="7591709B" wp14:editId="6799F24D">
            <wp:simplePos x="0" y="0"/>
            <wp:positionH relativeFrom="margin">
              <wp:posOffset>-329609</wp:posOffset>
            </wp:positionH>
            <wp:positionV relativeFrom="paragraph">
              <wp:posOffset>-300517</wp:posOffset>
            </wp:positionV>
            <wp:extent cx="1392555" cy="1392555"/>
            <wp:effectExtent l="0" t="0" r="0" b="0"/>
            <wp:wrapNone/>
            <wp:docPr id="35" name="Imagen 35" descr="F:\Universidad\Logos\U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dad\Logos\UT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2555"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35434" w:rsidRPr="002E4657">
        <w:rPr>
          <w:rFonts w:ascii="Cambria" w:hAnsi="Cambria" w:cs="Arial"/>
          <w:b/>
          <w:sz w:val="40"/>
        </w:rPr>
        <w:t>UNIVERSIDA</w:t>
      </w:r>
      <w:r w:rsidR="00897A5A" w:rsidRPr="002E4657">
        <w:rPr>
          <w:rFonts w:ascii="Cambria" w:hAnsi="Cambria" w:cs="Arial"/>
          <w:b/>
          <w:sz w:val="40"/>
        </w:rPr>
        <w:t>D</w:t>
      </w:r>
      <w:r w:rsidR="00435434" w:rsidRPr="002E4657">
        <w:rPr>
          <w:rFonts w:ascii="Cambria" w:hAnsi="Cambria" w:cs="Arial"/>
          <w:b/>
          <w:sz w:val="40"/>
        </w:rPr>
        <w:t xml:space="preserve"> TÉCNICA DE MANABÍ</w:t>
      </w:r>
    </w:p>
    <w:p w:rsidR="00435434" w:rsidRPr="00897A5A" w:rsidRDefault="00435434" w:rsidP="00897A5A">
      <w:pPr>
        <w:tabs>
          <w:tab w:val="left" w:pos="4554"/>
        </w:tabs>
        <w:spacing w:after="0"/>
        <w:jc w:val="center"/>
        <w:rPr>
          <w:rFonts w:ascii="Cambria" w:hAnsi="Cambria" w:cs="Arial"/>
          <w:sz w:val="32"/>
        </w:rPr>
      </w:pPr>
      <w:r w:rsidRPr="00897A5A">
        <w:rPr>
          <w:rFonts w:ascii="Cambria" w:hAnsi="Cambria" w:cs="Arial"/>
          <w:sz w:val="32"/>
        </w:rPr>
        <w:t>FACULTAD DE CIENCIAS INFORMÁTICAS</w:t>
      </w:r>
    </w:p>
    <w:p w:rsidR="00435434" w:rsidRPr="00897A5A" w:rsidRDefault="00897A5A" w:rsidP="00897A5A">
      <w:pPr>
        <w:tabs>
          <w:tab w:val="left" w:pos="4554"/>
        </w:tabs>
        <w:spacing w:after="0"/>
        <w:jc w:val="center"/>
        <w:rPr>
          <w:rFonts w:ascii="Cambria" w:hAnsi="Cambria" w:cs="Arial"/>
          <w:sz w:val="32"/>
        </w:rPr>
      </w:pPr>
      <w:r w:rsidRPr="00897A5A">
        <w:rPr>
          <w:rFonts w:ascii="Cambria" w:hAnsi="Cambria" w:cs="Arial"/>
          <w:sz w:val="32"/>
        </w:rPr>
        <w:t>CARRERA DE INGENIERÍA EN SISTEMAS</w:t>
      </w:r>
    </w:p>
    <w:p w:rsidR="00897A5A" w:rsidRPr="00897A5A" w:rsidRDefault="00897A5A" w:rsidP="00897A5A">
      <w:pPr>
        <w:tabs>
          <w:tab w:val="left" w:pos="4554"/>
        </w:tabs>
        <w:spacing w:after="0"/>
        <w:jc w:val="center"/>
        <w:rPr>
          <w:rFonts w:ascii="Cambria" w:hAnsi="Cambria" w:cs="Arial"/>
          <w:sz w:val="22"/>
        </w:rPr>
      </w:pPr>
      <w:r w:rsidRPr="00897A5A">
        <w:rPr>
          <w:rFonts w:ascii="Cambria" w:hAnsi="Cambria" w:cs="Arial"/>
          <w:sz w:val="22"/>
        </w:rPr>
        <w:t>PORTOVIEJO - MANABÍ- ECUADOR</w:t>
      </w:r>
    </w:p>
    <w:p w:rsidR="00436FB4" w:rsidRPr="00D73E90" w:rsidRDefault="002E4657" w:rsidP="00D73E90">
      <w:pPr>
        <w:tabs>
          <w:tab w:val="left" w:pos="4554"/>
        </w:tabs>
        <w:spacing w:after="0"/>
      </w:pPr>
      <w:r w:rsidRPr="002E4657">
        <w:rPr>
          <w:b/>
          <w:noProof/>
          <w:sz w:val="32"/>
          <w:lang w:val="es-EC" w:eastAsia="es-EC"/>
        </w:rPr>
        <w:drawing>
          <wp:anchor distT="0" distB="0" distL="114300" distR="114300" simplePos="0" relativeHeight="251661312" behindDoc="1" locked="0" layoutInCell="1" allowOverlap="1" wp14:anchorId="295C3358" wp14:editId="512A88DD">
            <wp:simplePos x="0" y="0"/>
            <wp:positionH relativeFrom="margin">
              <wp:posOffset>2105244</wp:posOffset>
            </wp:positionH>
            <wp:positionV relativeFrom="paragraph">
              <wp:posOffset>625015</wp:posOffset>
            </wp:positionV>
            <wp:extent cx="6719260" cy="6719260"/>
            <wp:effectExtent l="0" t="0" r="5715" b="5715"/>
            <wp:wrapNone/>
            <wp:docPr id="50" name="Imagen 50" descr="F:\Universidad\Logos\U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dad\Logos\UTM.png"/>
                    <pic:cNvPicPr>
                      <a:picLocks noChangeAspect="1" noChangeArrowheads="1"/>
                    </pic:cNvPicPr>
                  </pic:nvPicPr>
                  <pic:blipFill>
                    <a:blip r:embed="rId10" cstate="print">
                      <a:lum bright="70000" contrast="-70000"/>
                      <a:extLst>
                        <a:ext uri="{28A0092B-C50C-407E-A947-70E740481C1C}">
                          <a14:useLocalDpi xmlns:a14="http://schemas.microsoft.com/office/drawing/2010/main" val="0"/>
                        </a:ext>
                      </a:extLst>
                    </a:blip>
                    <a:srcRect/>
                    <a:stretch>
                      <a:fillRect/>
                    </a:stretch>
                  </pic:blipFill>
                  <pic:spPr bwMode="auto">
                    <a:xfrm>
                      <a:off x="0" y="0"/>
                      <a:ext cx="6719260" cy="671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35434">
        <w:tab/>
      </w:r>
    </w:p>
    <w:p w:rsidR="00436FB4" w:rsidRPr="00436FB4" w:rsidRDefault="00436FB4" w:rsidP="00436FB4">
      <w:pPr>
        <w:tabs>
          <w:tab w:val="left" w:pos="4554"/>
        </w:tabs>
        <w:spacing w:after="0" w:line="276" w:lineRule="auto"/>
        <w:jc w:val="center"/>
        <w:rPr>
          <w:rFonts w:ascii="Cambria" w:hAnsi="Cambria"/>
          <w:b/>
          <w:sz w:val="44"/>
        </w:rPr>
      </w:pPr>
      <w:r w:rsidRPr="00436FB4">
        <w:rPr>
          <w:rFonts w:ascii="Cambria" w:hAnsi="Cambria"/>
          <w:b/>
          <w:sz w:val="44"/>
        </w:rPr>
        <w:t>Cátedra:</w:t>
      </w:r>
    </w:p>
    <w:p w:rsidR="00436FB4" w:rsidRPr="00436FB4" w:rsidRDefault="00637A81" w:rsidP="00436FB4">
      <w:pPr>
        <w:tabs>
          <w:tab w:val="left" w:pos="4554"/>
        </w:tabs>
        <w:spacing w:after="0" w:line="276" w:lineRule="auto"/>
        <w:jc w:val="center"/>
        <w:rPr>
          <w:rFonts w:ascii="Cambria" w:hAnsi="Cambria"/>
          <w:sz w:val="44"/>
        </w:rPr>
      </w:pPr>
      <w:r>
        <w:rPr>
          <w:rFonts w:ascii="Cambria" w:hAnsi="Cambria"/>
          <w:sz w:val="44"/>
        </w:rPr>
        <w:t>INGENIERÍA DE INTERFACES</w:t>
      </w:r>
    </w:p>
    <w:p w:rsidR="00436FB4" w:rsidRPr="00436FB4" w:rsidRDefault="00436FB4" w:rsidP="00436FB4">
      <w:pPr>
        <w:tabs>
          <w:tab w:val="left" w:pos="4554"/>
        </w:tabs>
        <w:spacing w:after="0" w:line="276" w:lineRule="auto"/>
        <w:jc w:val="center"/>
        <w:rPr>
          <w:rFonts w:ascii="Cambria" w:hAnsi="Cambria"/>
          <w:sz w:val="44"/>
        </w:rPr>
      </w:pPr>
    </w:p>
    <w:p w:rsidR="00436FB4" w:rsidRPr="00436FB4" w:rsidRDefault="00436FB4" w:rsidP="00436FB4">
      <w:pPr>
        <w:tabs>
          <w:tab w:val="left" w:pos="4554"/>
        </w:tabs>
        <w:spacing w:after="0" w:line="276" w:lineRule="auto"/>
        <w:jc w:val="center"/>
        <w:rPr>
          <w:rFonts w:ascii="Cambria" w:hAnsi="Cambria"/>
          <w:b/>
          <w:sz w:val="44"/>
        </w:rPr>
      </w:pPr>
      <w:r w:rsidRPr="00436FB4">
        <w:rPr>
          <w:rFonts w:ascii="Cambria" w:hAnsi="Cambria"/>
          <w:b/>
          <w:sz w:val="44"/>
        </w:rPr>
        <w:t>Docente:</w:t>
      </w:r>
    </w:p>
    <w:p w:rsidR="00436FB4" w:rsidRPr="00436FB4" w:rsidRDefault="00436FB4" w:rsidP="00436FB4">
      <w:pPr>
        <w:tabs>
          <w:tab w:val="left" w:pos="4554"/>
        </w:tabs>
        <w:spacing w:after="0" w:line="276" w:lineRule="auto"/>
        <w:jc w:val="center"/>
        <w:rPr>
          <w:rFonts w:ascii="Cambria" w:hAnsi="Cambria"/>
          <w:sz w:val="44"/>
        </w:rPr>
      </w:pPr>
      <w:r w:rsidRPr="00436FB4">
        <w:rPr>
          <w:rFonts w:ascii="Cambria" w:hAnsi="Cambria"/>
          <w:sz w:val="44"/>
        </w:rPr>
        <w:t xml:space="preserve">Ing. </w:t>
      </w:r>
      <w:r w:rsidR="00637A81">
        <w:rPr>
          <w:rFonts w:ascii="Cambria" w:hAnsi="Cambria"/>
          <w:sz w:val="44"/>
        </w:rPr>
        <w:t>Jorge Velóz</w:t>
      </w:r>
    </w:p>
    <w:p w:rsidR="00436FB4" w:rsidRPr="00436FB4" w:rsidRDefault="00436FB4" w:rsidP="00436FB4">
      <w:pPr>
        <w:tabs>
          <w:tab w:val="left" w:pos="4554"/>
        </w:tabs>
        <w:spacing w:after="0" w:line="276" w:lineRule="auto"/>
        <w:jc w:val="center"/>
        <w:rPr>
          <w:rFonts w:ascii="Cambria" w:hAnsi="Cambria"/>
          <w:sz w:val="44"/>
        </w:rPr>
      </w:pPr>
    </w:p>
    <w:p w:rsidR="00436FB4" w:rsidRPr="00436FB4" w:rsidRDefault="00436FB4" w:rsidP="00436FB4">
      <w:pPr>
        <w:tabs>
          <w:tab w:val="left" w:pos="4554"/>
        </w:tabs>
        <w:spacing w:after="0" w:line="276" w:lineRule="auto"/>
        <w:jc w:val="center"/>
        <w:rPr>
          <w:rFonts w:ascii="Cambria" w:hAnsi="Cambria"/>
          <w:b/>
          <w:sz w:val="44"/>
        </w:rPr>
      </w:pPr>
      <w:r w:rsidRPr="00436FB4">
        <w:rPr>
          <w:rFonts w:ascii="Cambria" w:hAnsi="Cambria"/>
          <w:b/>
          <w:sz w:val="44"/>
        </w:rPr>
        <w:t>Estudiante</w:t>
      </w:r>
      <w:r w:rsidR="00637A81">
        <w:rPr>
          <w:rFonts w:ascii="Cambria" w:hAnsi="Cambria"/>
          <w:b/>
          <w:sz w:val="44"/>
        </w:rPr>
        <w:t>s</w:t>
      </w:r>
      <w:r w:rsidRPr="00436FB4">
        <w:rPr>
          <w:rFonts w:ascii="Cambria" w:hAnsi="Cambria"/>
          <w:b/>
          <w:sz w:val="44"/>
        </w:rPr>
        <w:t>:</w:t>
      </w:r>
    </w:p>
    <w:p w:rsidR="00436FB4" w:rsidRDefault="00D73E90" w:rsidP="00436FB4">
      <w:pPr>
        <w:tabs>
          <w:tab w:val="left" w:pos="4554"/>
        </w:tabs>
        <w:spacing w:after="0" w:line="276" w:lineRule="auto"/>
        <w:jc w:val="center"/>
        <w:rPr>
          <w:rFonts w:ascii="Cambria" w:hAnsi="Cambria"/>
          <w:sz w:val="44"/>
        </w:rPr>
      </w:pPr>
      <w:r>
        <w:rPr>
          <w:rFonts w:ascii="Cambria" w:hAnsi="Cambria"/>
          <w:sz w:val="44"/>
        </w:rPr>
        <w:t xml:space="preserve">Briones Cedeño Cinthya </w:t>
      </w:r>
    </w:p>
    <w:p w:rsidR="00D73E90" w:rsidRDefault="00D73E90" w:rsidP="00436FB4">
      <w:pPr>
        <w:tabs>
          <w:tab w:val="left" w:pos="4554"/>
        </w:tabs>
        <w:spacing w:after="0" w:line="276" w:lineRule="auto"/>
        <w:jc w:val="center"/>
        <w:rPr>
          <w:rFonts w:ascii="Cambria" w:hAnsi="Cambria"/>
          <w:sz w:val="44"/>
        </w:rPr>
      </w:pPr>
      <w:r>
        <w:rPr>
          <w:rFonts w:ascii="Cambria" w:hAnsi="Cambria"/>
          <w:sz w:val="44"/>
        </w:rPr>
        <w:t>Cedeño Mendoza Wilmer</w:t>
      </w:r>
    </w:p>
    <w:p w:rsidR="00D73E90" w:rsidRDefault="00D73E90" w:rsidP="00436FB4">
      <w:pPr>
        <w:tabs>
          <w:tab w:val="left" w:pos="4554"/>
        </w:tabs>
        <w:spacing w:after="0" w:line="276" w:lineRule="auto"/>
        <w:jc w:val="center"/>
        <w:rPr>
          <w:rFonts w:ascii="Cambria" w:hAnsi="Cambria"/>
          <w:sz w:val="44"/>
        </w:rPr>
      </w:pPr>
      <w:r>
        <w:rPr>
          <w:rFonts w:ascii="Cambria" w:hAnsi="Cambria"/>
          <w:sz w:val="44"/>
        </w:rPr>
        <w:t>Giler Velásquez Gema</w:t>
      </w:r>
    </w:p>
    <w:p w:rsidR="00D73E90" w:rsidRDefault="00D73E90" w:rsidP="00436FB4">
      <w:pPr>
        <w:tabs>
          <w:tab w:val="left" w:pos="4554"/>
        </w:tabs>
        <w:spacing w:after="0" w:line="276" w:lineRule="auto"/>
        <w:jc w:val="center"/>
        <w:rPr>
          <w:rFonts w:ascii="Cambria" w:hAnsi="Cambria"/>
          <w:sz w:val="44"/>
        </w:rPr>
      </w:pPr>
      <w:r>
        <w:rPr>
          <w:rFonts w:ascii="Cambria" w:hAnsi="Cambria"/>
          <w:sz w:val="44"/>
        </w:rPr>
        <w:t>Marcillo Delgado Bryan</w:t>
      </w:r>
    </w:p>
    <w:p w:rsidR="00D73E90" w:rsidRPr="00436FB4" w:rsidRDefault="00D73E90" w:rsidP="00436FB4">
      <w:pPr>
        <w:tabs>
          <w:tab w:val="left" w:pos="4554"/>
        </w:tabs>
        <w:spacing w:after="0" w:line="276" w:lineRule="auto"/>
        <w:jc w:val="center"/>
        <w:rPr>
          <w:rFonts w:ascii="Cambria" w:hAnsi="Cambria"/>
          <w:sz w:val="44"/>
        </w:rPr>
      </w:pPr>
      <w:r>
        <w:rPr>
          <w:rFonts w:ascii="Cambria" w:hAnsi="Cambria"/>
          <w:sz w:val="44"/>
        </w:rPr>
        <w:t>Suarez Aragundy Luis</w:t>
      </w:r>
    </w:p>
    <w:p w:rsidR="00436FB4" w:rsidRPr="00436FB4" w:rsidRDefault="00436FB4" w:rsidP="00436FB4">
      <w:pPr>
        <w:tabs>
          <w:tab w:val="left" w:pos="4554"/>
        </w:tabs>
        <w:spacing w:after="0" w:line="276" w:lineRule="auto"/>
        <w:jc w:val="center"/>
        <w:rPr>
          <w:rFonts w:ascii="Cambria" w:hAnsi="Cambria"/>
          <w:sz w:val="44"/>
        </w:rPr>
      </w:pPr>
    </w:p>
    <w:p w:rsidR="00436FB4" w:rsidRPr="00436FB4" w:rsidRDefault="00436FB4" w:rsidP="00436FB4">
      <w:pPr>
        <w:tabs>
          <w:tab w:val="left" w:pos="4554"/>
        </w:tabs>
        <w:spacing w:after="0" w:line="276" w:lineRule="auto"/>
        <w:jc w:val="center"/>
        <w:rPr>
          <w:rFonts w:ascii="Cambria" w:hAnsi="Cambria"/>
          <w:b/>
          <w:sz w:val="44"/>
        </w:rPr>
      </w:pPr>
      <w:r w:rsidRPr="00436FB4">
        <w:rPr>
          <w:rFonts w:ascii="Cambria" w:hAnsi="Cambria"/>
          <w:b/>
          <w:sz w:val="44"/>
        </w:rPr>
        <w:t>Nivel:</w:t>
      </w:r>
    </w:p>
    <w:p w:rsidR="00436FB4" w:rsidRPr="00436FB4" w:rsidRDefault="00436FB4" w:rsidP="00436FB4">
      <w:pPr>
        <w:tabs>
          <w:tab w:val="left" w:pos="4554"/>
        </w:tabs>
        <w:spacing w:after="0" w:line="276" w:lineRule="auto"/>
        <w:jc w:val="center"/>
        <w:rPr>
          <w:rFonts w:ascii="Cambria" w:hAnsi="Cambria"/>
          <w:sz w:val="44"/>
        </w:rPr>
      </w:pPr>
      <w:r w:rsidRPr="00436FB4">
        <w:rPr>
          <w:rFonts w:ascii="Cambria" w:hAnsi="Cambria"/>
          <w:sz w:val="44"/>
        </w:rPr>
        <w:t>9no semestre</w:t>
      </w:r>
    </w:p>
    <w:p w:rsidR="00436FB4" w:rsidRPr="00436FB4" w:rsidRDefault="00436FB4" w:rsidP="00436FB4">
      <w:pPr>
        <w:tabs>
          <w:tab w:val="left" w:pos="4554"/>
        </w:tabs>
        <w:spacing w:after="0" w:line="276" w:lineRule="auto"/>
        <w:jc w:val="center"/>
        <w:rPr>
          <w:rFonts w:ascii="Cambria" w:hAnsi="Cambria"/>
          <w:sz w:val="44"/>
        </w:rPr>
      </w:pPr>
    </w:p>
    <w:p w:rsidR="00D73E90" w:rsidRPr="00D73E90" w:rsidRDefault="00D73E90" w:rsidP="00D73E90">
      <w:pPr>
        <w:tabs>
          <w:tab w:val="left" w:pos="4554"/>
        </w:tabs>
        <w:spacing w:after="0" w:line="276" w:lineRule="auto"/>
        <w:jc w:val="center"/>
        <w:rPr>
          <w:rFonts w:ascii="Cambria" w:hAnsi="Cambria"/>
          <w:b/>
          <w:sz w:val="44"/>
        </w:rPr>
      </w:pPr>
      <w:r>
        <w:rPr>
          <w:rFonts w:ascii="Cambria" w:hAnsi="Cambria"/>
          <w:b/>
          <w:sz w:val="44"/>
        </w:rPr>
        <w:t xml:space="preserve">Proyecto </w:t>
      </w:r>
    </w:p>
    <w:p w:rsidR="00436FB4" w:rsidRPr="00436FB4" w:rsidRDefault="00436FB4" w:rsidP="00436FB4">
      <w:pPr>
        <w:tabs>
          <w:tab w:val="left" w:pos="4554"/>
        </w:tabs>
        <w:spacing w:after="0" w:line="276" w:lineRule="auto"/>
        <w:jc w:val="center"/>
        <w:rPr>
          <w:rFonts w:ascii="Cambria" w:hAnsi="Cambria"/>
          <w:b/>
          <w:sz w:val="44"/>
        </w:rPr>
      </w:pPr>
      <w:r w:rsidRPr="00436FB4">
        <w:rPr>
          <w:rFonts w:ascii="Cambria" w:hAnsi="Cambria"/>
          <w:b/>
          <w:sz w:val="44"/>
        </w:rPr>
        <w:t>Periodo:</w:t>
      </w:r>
    </w:p>
    <w:p w:rsidR="00436FB4" w:rsidRPr="00436FB4" w:rsidRDefault="00436FB4" w:rsidP="00436FB4">
      <w:pPr>
        <w:tabs>
          <w:tab w:val="left" w:pos="4554"/>
        </w:tabs>
        <w:spacing w:after="0" w:line="276" w:lineRule="auto"/>
        <w:jc w:val="center"/>
        <w:rPr>
          <w:rFonts w:ascii="Cambria" w:hAnsi="Cambria"/>
          <w:sz w:val="44"/>
        </w:rPr>
      </w:pPr>
      <w:r w:rsidRPr="00436FB4">
        <w:rPr>
          <w:rFonts w:ascii="Cambria" w:hAnsi="Cambria"/>
          <w:sz w:val="44"/>
        </w:rPr>
        <w:t>Octubre 2019 - febrero 2020</w:t>
      </w:r>
    </w:p>
    <w:p w:rsidR="00436FB4" w:rsidRDefault="00436FB4" w:rsidP="00897A5A">
      <w:pPr>
        <w:tabs>
          <w:tab w:val="left" w:pos="4554"/>
        </w:tabs>
        <w:spacing w:after="0"/>
      </w:pPr>
    </w:p>
    <w:p w:rsidR="00436FB4" w:rsidRPr="00435434" w:rsidRDefault="00436FB4" w:rsidP="00897A5A">
      <w:pPr>
        <w:tabs>
          <w:tab w:val="left" w:pos="4554"/>
        </w:tabs>
        <w:spacing w:after="0"/>
        <w:sectPr w:rsidR="00436FB4" w:rsidRPr="00435434" w:rsidSect="002E4657">
          <w:headerReference w:type="default" r:id="rId11"/>
          <w:footerReference w:type="default" r:id="rId12"/>
          <w:headerReference w:type="first" r:id="rId13"/>
          <w:footerReference w:type="first" r:id="rId14"/>
          <w:pgSz w:w="11906" w:h="16838" w:code="9"/>
          <w:pgMar w:top="1400" w:right="862" w:bottom="1304" w:left="862" w:header="0" w:footer="0" w:gutter="0"/>
          <w:cols w:space="720"/>
          <w:docGrid w:linePitch="360"/>
        </w:sectPr>
      </w:pPr>
    </w:p>
    <w:p w:rsidR="00935481" w:rsidRPr="006342FB" w:rsidRDefault="00935481" w:rsidP="006D7E7F">
      <w:pPr>
        <w:rPr>
          <w:rFonts w:ascii="Century Schoolbook" w:hAnsi="Century Schoolbook" w:cs="Arial"/>
          <w:sz w:val="28"/>
        </w:rPr>
      </w:pPr>
      <w:r w:rsidRPr="002E4657">
        <w:rPr>
          <w:b/>
          <w:noProof/>
          <w:sz w:val="32"/>
          <w:lang w:val="es-EC" w:eastAsia="es-EC"/>
        </w:rPr>
        <w:lastRenderedPageBreak/>
        <w:drawing>
          <wp:anchor distT="0" distB="0" distL="114300" distR="114300" simplePos="0" relativeHeight="251663360" behindDoc="1" locked="0" layoutInCell="1" allowOverlap="1" wp14:anchorId="579B5435" wp14:editId="7CFA62DF">
            <wp:simplePos x="0" y="0"/>
            <wp:positionH relativeFrom="margin">
              <wp:posOffset>1896893</wp:posOffset>
            </wp:positionH>
            <wp:positionV relativeFrom="paragraph">
              <wp:posOffset>-299139</wp:posOffset>
            </wp:positionV>
            <wp:extent cx="1392555" cy="1392555"/>
            <wp:effectExtent l="0" t="0" r="0" b="0"/>
            <wp:wrapNone/>
            <wp:docPr id="1" name="Imagen 1" descr="F:\Universidad\Logos\U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dad\Logos\UT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2555" cy="1392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481" w:rsidRPr="006342FB" w:rsidRDefault="00935481" w:rsidP="006D7E7F">
      <w:pPr>
        <w:rPr>
          <w:rFonts w:ascii="Century Schoolbook" w:hAnsi="Century Schoolbook" w:cs="Arial"/>
          <w:sz w:val="28"/>
        </w:rPr>
      </w:pPr>
    </w:p>
    <w:p w:rsidR="00935481" w:rsidRPr="006342FB" w:rsidRDefault="00935481" w:rsidP="006D7E7F">
      <w:pPr>
        <w:rPr>
          <w:rFonts w:ascii="Century Schoolbook" w:hAnsi="Century Schoolbook" w:cs="Arial"/>
          <w:sz w:val="28"/>
        </w:rPr>
      </w:pPr>
    </w:p>
    <w:p w:rsidR="00935481" w:rsidRPr="006342FB" w:rsidRDefault="00935481" w:rsidP="006D7E7F">
      <w:pPr>
        <w:rPr>
          <w:rFonts w:ascii="Century Schoolbook" w:hAnsi="Century Schoolbook" w:cs="Arial"/>
          <w:sz w:val="28"/>
        </w:rPr>
      </w:pPr>
    </w:p>
    <w:p w:rsidR="00115663" w:rsidRPr="006342FB" w:rsidRDefault="00935481" w:rsidP="004035A7">
      <w:pPr>
        <w:pStyle w:val="Ttulo1"/>
        <w:rPr>
          <w:rFonts w:ascii="Century Schoolbook" w:hAnsi="Century Schoolbook" w:cs="Arial"/>
          <w:sz w:val="36"/>
        </w:rPr>
      </w:pPr>
      <w:bookmarkStart w:id="0" w:name="_Toc24540242"/>
      <w:r w:rsidRPr="006342FB">
        <w:rPr>
          <w:rFonts w:ascii="Century Schoolbook" w:hAnsi="Century Schoolbook" w:cs="Arial"/>
          <w:sz w:val="36"/>
        </w:rPr>
        <w:t>UNIVERSIDAD TÉCNICA DE MANABÍ</w:t>
      </w:r>
      <w:bookmarkEnd w:id="0"/>
    </w:p>
    <w:p w:rsidR="00D11588" w:rsidRPr="006342FB" w:rsidRDefault="00D11588" w:rsidP="00D11588">
      <w:pPr>
        <w:pStyle w:val="Informacindecontacto"/>
        <w:rPr>
          <w:rFonts w:ascii="Century Schoolbook" w:hAnsi="Century Schoolbook" w:cs="Arial"/>
          <w:sz w:val="28"/>
        </w:rPr>
      </w:pPr>
    </w:p>
    <w:p w:rsidR="00D11588" w:rsidRPr="006342FB" w:rsidRDefault="00D11588" w:rsidP="00D11588">
      <w:pPr>
        <w:pStyle w:val="Informacindecontacto"/>
        <w:rPr>
          <w:rFonts w:ascii="Century Schoolbook" w:hAnsi="Century Schoolbook" w:cs="Arial"/>
          <w:sz w:val="28"/>
        </w:rPr>
      </w:pPr>
    </w:p>
    <w:p w:rsidR="00935481" w:rsidRPr="006342FB" w:rsidRDefault="00935481" w:rsidP="00E53757">
      <w:pPr>
        <w:pStyle w:val="Ttulo2"/>
      </w:pPr>
      <w:bookmarkStart w:id="1" w:name="_Toc24540243"/>
      <w:r w:rsidRPr="006342FB">
        <w:t>MISIÓN</w:t>
      </w:r>
      <w:bookmarkEnd w:id="1"/>
    </w:p>
    <w:p w:rsidR="00935481" w:rsidRPr="006342FB" w:rsidRDefault="0045114A" w:rsidP="00D11588">
      <w:pPr>
        <w:jc w:val="both"/>
        <w:rPr>
          <w:rFonts w:ascii="Century Schoolbook" w:hAnsi="Century Schoolbook" w:cs="Arial"/>
          <w:sz w:val="28"/>
        </w:rPr>
      </w:pPr>
      <w:r w:rsidRPr="006342FB">
        <w:rPr>
          <w:rFonts w:ascii="Century Schoolbook" w:hAnsi="Century Schoolbook" w:cs="Arial"/>
          <w:b/>
          <w:noProof/>
          <w:sz w:val="36"/>
          <w:lang w:val="es-EC" w:eastAsia="es-EC"/>
        </w:rPr>
        <w:drawing>
          <wp:anchor distT="0" distB="0" distL="114300" distR="114300" simplePos="0" relativeHeight="251745280" behindDoc="1" locked="0" layoutInCell="1" allowOverlap="1" wp14:anchorId="5F42700C" wp14:editId="12D172F9">
            <wp:simplePos x="0" y="0"/>
            <wp:positionH relativeFrom="margin">
              <wp:posOffset>1762488</wp:posOffset>
            </wp:positionH>
            <wp:positionV relativeFrom="paragraph">
              <wp:posOffset>92347</wp:posOffset>
            </wp:positionV>
            <wp:extent cx="6718935" cy="6718935"/>
            <wp:effectExtent l="0" t="0" r="5715" b="5715"/>
            <wp:wrapNone/>
            <wp:docPr id="260" name="Imagen 260" descr="F:\Universidad\Logos\U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dad\Logos\UTM.png"/>
                    <pic:cNvPicPr>
                      <a:picLocks noChangeAspect="1" noChangeArrowheads="1"/>
                    </pic:cNvPicPr>
                  </pic:nvPicPr>
                  <pic:blipFill>
                    <a:blip r:embed="rId10" cstate="print">
                      <a:lum bright="70000" contrast="-70000"/>
                      <a:extLst>
                        <a:ext uri="{28A0092B-C50C-407E-A947-70E740481C1C}">
                          <a14:useLocalDpi xmlns:a14="http://schemas.microsoft.com/office/drawing/2010/main" val="0"/>
                        </a:ext>
                      </a:extLst>
                    </a:blip>
                    <a:srcRect/>
                    <a:stretch>
                      <a:fillRect/>
                    </a:stretch>
                  </pic:blipFill>
                  <pic:spPr bwMode="auto">
                    <a:xfrm>
                      <a:off x="0" y="0"/>
                      <a:ext cx="6718935" cy="6718935"/>
                    </a:xfrm>
                    <a:prstGeom prst="rect">
                      <a:avLst/>
                    </a:prstGeom>
                    <a:noFill/>
                    <a:ln>
                      <a:noFill/>
                    </a:ln>
                  </pic:spPr>
                </pic:pic>
              </a:graphicData>
            </a:graphic>
            <wp14:sizeRelH relativeFrom="page">
              <wp14:pctWidth>0</wp14:pctWidth>
            </wp14:sizeRelH>
            <wp14:sizeRelV relativeFrom="page">
              <wp14:pctHeight>0</wp14:pctHeight>
            </wp14:sizeRelV>
          </wp:anchor>
        </w:drawing>
      </w:r>
      <w:r w:rsidR="00935481" w:rsidRPr="006342FB">
        <w:rPr>
          <w:rFonts w:ascii="Century Schoolbook" w:hAnsi="Century Schoolbook" w:cs="Arial"/>
          <w:sz w:val="32"/>
        </w:rPr>
        <w:t>Formar académicos, científicos y profesionales responsables, humanistas, éticos y solidarios, comprometidos con los objetivos del desarrollo nacional, que contribuyan a la solución de los problemas del país como universidad de docencia con investigación, capaces de generar y aplicar nuevos conocimientos, fomentando la promoción y difusión de los saberes y las culturas, previstos en la Constitución de la República del Ecuador</w:t>
      </w:r>
      <w:r w:rsidR="00935481" w:rsidRPr="006342FB">
        <w:rPr>
          <w:rFonts w:ascii="Century Schoolbook" w:hAnsi="Century Schoolbook" w:cs="Arial"/>
          <w:sz w:val="28"/>
        </w:rPr>
        <w:t>.</w:t>
      </w:r>
    </w:p>
    <w:p w:rsidR="00D11588" w:rsidRPr="006342FB" w:rsidRDefault="00D11588" w:rsidP="00D11588">
      <w:pPr>
        <w:jc w:val="both"/>
        <w:rPr>
          <w:rFonts w:ascii="Century Schoolbook" w:hAnsi="Century Schoolbook" w:cs="Arial"/>
          <w:sz w:val="28"/>
        </w:rPr>
      </w:pPr>
    </w:p>
    <w:p w:rsidR="00935481" w:rsidRPr="006342FB" w:rsidRDefault="00935481" w:rsidP="00E53757">
      <w:pPr>
        <w:pStyle w:val="Ttulo2"/>
      </w:pPr>
      <w:bookmarkStart w:id="2" w:name="_Toc24540244"/>
      <w:r w:rsidRPr="006342FB">
        <w:t>VISIÓN</w:t>
      </w:r>
      <w:bookmarkEnd w:id="2"/>
    </w:p>
    <w:p w:rsidR="00935481" w:rsidRPr="006342FB" w:rsidRDefault="00935481" w:rsidP="00C811C3">
      <w:pPr>
        <w:jc w:val="both"/>
        <w:rPr>
          <w:rFonts w:ascii="Century Schoolbook" w:hAnsi="Century Schoolbook" w:cs="Arial"/>
          <w:sz w:val="32"/>
        </w:rPr>
      </w:pPr>
      <w:r w:rsidRPr="006342FB">
        <w:rPr>
          <w:rFonts w:ascii="Century Schoolbook" w:hAnsi="Century Schoolbook" w:cs="Arial"/>
          <w:sz w:val="32"/>
        </w:rPr>
        <w:t>Ser institución universitaria, líder y referente de la educación superior en el Ecuador, promoviendo la creación, desarrollo, transmisión y difusión de la ciencia, la técnica y la cultura, con reconocimiento social y proyección regional y mundial.</w:t>
      </w:r>
    </w:p>
    <w:p w:rsidR="00935481" w:rsidRPr="006342FB" w:rsidRDefault="00935481" w:rsidP="006D7E7F">
      <w:pPr>
        <w:rPr>
          <w:rFonts w:ascii="Century Schoolbook" w:hAnsi="Century Schoolbook" w:cs="Arial"/>
          <w:sz w:val="28"/>
        </w:rPr>
      </w:pPr>
    </w:p>
    <w:p w:rsidR="00935481" w:rsidRPr="006342FB" w:rsidRDefault="00935481" w:rsidP="006D7E7F">
      <w:pPr>
        <w:rPr>
          <w:rFonts w:ascii="Century Schoolbook" w:hAnsi="Century Schoolbook" w:cs="Arial"/>
          <w:sz w:val="28"/>
        </w:rPr>
      </w:pPr>
    </w:p>
    <w:p w:rsidR="00935481" w:rsidRPr="006342FB" w:rsidRDefault="00935481" w:rsidP="006D7E7F">
      <w:pPr>
        <w:rPr>
          <w:rFonts w:ascii="Century Schoolbook" w:hAnsi="Century Schoolbook" w:cs="Arial"/>
          <w:sz w:val="28"/>
        </w:rPr>
      </w:pPr>
    </w:p>
    <w:p w:rsidR="00935481" w:rsidRPr="006342FB" w:rsidRDefault="00935481" w:rsidP="006D7E7F">
      <w:pPr>
        <w:rPr>
          <w:rFonts w:ascii="Century Schoolbook" w:hAnsi="Century Schoolbook" w:cs="Arial"/>
          <w:sz w:val="28"/>
        </w:rPr>
      </w:pPr>
    </w:p>
    <w:p w:rsidR="00935481" w:rsidRPr="006342FB" w:rsidRDefault="00935481" w:rsidP="006D7E7F">
      <w:pPr>
        <w:rPr>
          <w:rFonts w:ascii="Century Schoolbook" w:hAnsi="Century Schoolbook" w:cs="Arial"/>
          <w:sz w:val="28"/>
        </w:rPr>
      </w:pPr>
    </w:p>
    <w:p w:rsidR="00935481" w:rsidRPr="006342FB" w:rsidRDefault="00935481" w:rsidP="006D7E7F">
      <w:pPr>
        <w:rPr>
          <w:rFonts w:ascii="Century Schoolbook" w:hAnsi="Century Schoolbook" w:cs="Arial"/>
          <w:sz w:val="28"/>
        </w:rPr>
      </w:pPr>
    </w:p>
    <w:p w:rsidR="00935481" w:rsidRPr="006342FB" w:rsidRDefault="00935481" w:rsidP="006D7E7F">
      <w:pPr>
        <w:rPr>
          <w:rFonts w:ascii="Century Schoolbook" w:hAnsi="Century Schoolbook" w:cs="Arial"/>
          <w:sz w:val="28"/>
        </w:rPr>
      </w:pPr>
    </w:p>
    <w:p w:rsidR="00DF12F6" w:rsidRPr="006342FB" w:rsidRDefault="00DF12F6" w:rsidP="006D7E7F">
      <w:pPr>
        <w:rPr>
          <w:rFonts w:ascii="Century Schoolbook" w:hAnsi="Century Schoolbook" w:cs="Arial"/>
          <w:sz w:val="28"/>
        </w:rPr>
      </w:pPr>
    </w:p>
    <w:p w:rsidR="00DF12F6" w:rsidRPr="006342FB" w:rsidRDefault="00DF12F6" w:rsidP="006D7E7F">
      <w:pPr>
        <w:rPr>
          <w:rFonts w:ascii="Century Schoolbook" w:hAnsi="Century Schoolbook" w:cs="Arial"/>
          <w:sz w:val="28"/>
        </w:rPr>
      </w:pPr>
    </w:p>
    <w:p w:rsidR="00935481" w:rsidRPr="006342FB" w:rsidRDefault="004035A7" w:rsidP="006D7E7F">
      <w:pPr>
        <w:rPr>
          <w:rFonts w:ascii="Century Schoolbook" w:hAnsi="Century Schoolbook" w:cs="Arial"/>
          <w:sz w:val="28"/>
        </w:rPr>
      </w:pPr>
      <w:r w:rsidRPr="006342FB">
        <w:rPr>
          <w:rFonts w:ascii="Century Schoolbook" w:hAnsi="Century Schoolbook" w:cs="Arial"/>
          <w:b/>
          <w:noProof/>
          <w:sz w:val="36"/>
          <w:lang w:val="es-EC" w:eastAsia="es-EC"/>
        </w:rPr>
        <w:drawing>
          <wp:anchor distT="0" distB="0" distL="114300" distR="114300" simplePos="0" relativeHeight="251665408" behindDoc="1" locked="0" layoutInCell="1" allowOverlap="1" wp14:anchorId="0834828B" wp14:editId="6180B7EE">
            <wp:simplePos x="0" y="0"/>
            <wp:positionH relativeFrom="margin">
              <wp:posOffset>2077720</wp:posOffset>
            </wp:positionH>
            <wp:positionV relativeFrom="paragraph">
              <wp:posOffset>-310515</wp:posOffset>
            </wp:positionV>
            <wp:extent cx="1264244" cy="1509100"/>
            <wp:effectExtent l="0" t="0" r="0" b="0"/>
            <wp:wrapNone/>
            <wp:docPr id="2" name="Imagen 2" descr="F:\Universidad\Logos\F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iversidad\Logos\FCI.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7376" r="27927"/>
                    <a:stretch/>
                  </pic:blipFill>
                  <pic:spPr bwMode="auto">
                    <a:xfrm>
                      <a:off x="0" y="0"/>
                      <a:ext cx="1264244" cy="1509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5481" w:rsidRPr="006342FB" w:rsidRDefault="00935481" w:rsidP="006D7E7F">
      <w:pPr>
        <w:rPr>
          <w:rFonts w:ascii="Century Schoolbook" w:hAnsi="Century Schoolbook" w:cs="Arial"/>
          <w:sz w:val="28"/>
        </w:rPr>
      </w:pPr>
    </w:p>
    <w:p w:rsidR="00935481" w:rsidRPr="006342FB" w:rsidRDefault="00935481" w:rsidP="006D7E7F">
      <w:pPr>
        <w:rPr>
          <w:rFonts w:ascii="Century Schoolbook" w:hAnsi="Century Schoolbook" w:cs="Arial"/>
          <w:sz w:val="28"/>
        </w:rPr>
      </w:pPr>
    </w:p>
    <w:p w:rsidR="00935481" w:rsidRPr="006342FB" w:rsidRDefault="00935481" w:rsidP="006D7E7F">
      <w:pPr>
        <w:rPr>
          <w:rFonts w:ascii="Century Schoolbook" w:hAnsi="Century Schoolbook" w:cs="Arial"/>
          <w:sz w:val="28"/>
        </w:rPr>
      </w:pPr>
    </w:p>
    <w:p w:rsidR="00935481" w:rsidRPr="006342FB" w:rsidRDefault="00935481" w:rsidP="004035A7">
      <w:pPr>
        <w:pStyle w:val="Ttulo1"/>
        <w:rPr>
          <w:rFonts w:ascii="Century Schoolbook" w:hAnsi="Century Schoolbook" w:cs="Arial"/>
          <w:sz w:val="36"/>
        </w:rPr>
      </w:pPr>
      <w:bookmarkStart w:id="3" w:name="_Toc24540245"/>
      <w:r w:rsidRPr="006342FB">
        <w:rPr>
          <w:rFonts w:ascii="Century Schoolbook" w:hAnsi="Century Schoolbook" w:cs="Arial"/>
          <w:sz w:val="36"/>
        </w:rPr>
        <w:t>FACULTAD DE CIENCIAS INFORMÁTICAS</w:t>
      </w:r>
      <w:bookmarkEnd w:id="3"/>
    </w:p>
    <w:p w:rsidR="00C811C3" w:rsidRPr="006342FB" w:rsidRDefault="00C811C3" w:rsidP="00C811C3">
      <w:pPr>
        <w:pStyle w:val="Informacindecontacto"/>
        <w:rPr>
          <w:rFonts w:ascii="Century Schoolbook" w:hAnsi="Century Schoolbook" w:cs="Arial"/>
          <w:sz w:val="28"/>
        </w:rPr>
      </w:pPr>
    </w:p>
    <w:p w:rsidR="00C811C3" w:rsidRPr="006342FB" w:rsidRDefault="00C811C3" w:rsidP="00C811C3">
      <w:pPr>
        <w:pStyle w:val="Informacindecontacto"/>
        <w:rPr>
          <w:rFonts w:ascii="Century Schoolbook" w:hAnsi="Century Schoolbook" w:cs="Arial"/>
          <w:sz w:val="28"/>
        </w:rPr>
      </w:pPr>
    </w:p>
    <w:p w:rsidR="00935481" w:rsidRPr="006342FB" w:rsidRDefault="00935481" w:rsidP="00E53757">
      <w:pPr>
        <w:pStyle w:val="Ttulo2"/>
      </w:pPr>
      <w:bookmarkStart w:id="4" w:name="_Toc24540246"/>
      <w:r w:rsidRPr="006342FB">
        <w:t>MISIÓN</w:t>
      </w:r>
      <w:bookmarkEnd w:id="4"/>
      <w:r w:rsidRPr="006342FB">
        <w:t xml:space="preserve"> </w:t>
      </w:r>
    </w:p>
    <w:p w:rsidR="00935481" w:rsidRPr="006342FB" w:rsidRDefault="006342FB" w:rsidP="00C811C3">
      <w:pPr>
        <w:jc w:val="both"/>
        <w:rPr>
          <w:rFonts w:ascii="Century Schoolbook" w:hAnsi="Century Schoolbook" w:cs="Arial"/>
          <w:sz w:val="28"/>
        </w:rPr>
      </w:pPr>
      <w:r w:rsidRPr="006342FB">
        <w:rPr>
          <w:rFonts w:ascii="Century Schoolbook" w:hAnsi="Century Schoolbook" w:cs="Arial"/>
          <w:b/>
          <w:noProof/>
          <w:sz w:val="36"/>
          <w:lang w:val="es-EC" w:eastAsia="es-EC"/>
        </w:rPr>
        <w:drawing>
          <wp:anchor distT="0" distB="0" distL="114300" distR="114300" simplePos="0" relativeHeight="251747328" behindDoc="1" locked="0" layoutInCell="1" allowOverlap="1" wp14:anchorId="221D1076" wp14:editId="500D4107">
            <wp:simplePos x="0" y="0"/>
            <wp:positionH relativeFrom="page">
              <wp:posOffset>3080022</wp:posOffset>
            </wp:positionH>
            <wp:positionV relativeFrom="paragraph">
              <wp:posOffset>11158</wp:posOffset>
            </wp:positionV>
            <wp:extent cx="4775590" cy="5700516"/>
            <wp:effectExtent l="0" t="0" r="0" b="0"/>
            <wp:wrapNone/>
            <wp:docPr id="261" name="Imagen 261" descr="F:\Universidad\Logos\F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iversidad\Logos\FCI.png"/>
                    <pic:cNvPicPr>
                      <a:picLocks noChangeAspect="1" noChangeArrowheads="1"/>
                    </pic:cNvPicPr>
                  </pic:nvPicPr>
                  <pic:blipFill rotWithShape="1">
                    <a:blip r:embed="rId15">
                      <a:lum bright="70000" contrast="-70000"/>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27376" r="27927"/>
                    <a:stretch/>
                  </pic:blipFill>
                  <pic:spPr bwMode="auto">
                    <a:xfrm>
                      <a:off x="0" y="0"/>
                      <a:ext cx="4775590" cy="57005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5481" w:rsidRPr="006342FB">
        <w:rPr>
          <w:rFonts w:ascii="Century Schoolbook" w:hAnsi="Century Schoolbook" w:cs="Arial"/>
          <w:sz w:val="28"/>
        </w:rPr>
        <w:t>Ser una unidad con alto prestigio académico, con eficiencia, transparencia y calidad en la educación, organizada en sus actividades, protagonistas del progreso regional y nacional.</w:t>
      </w:r>
    </w:p>
    <w:p w:rsidR="00C811C3" w:rsidRPr="006342FB" w:rsidRDefault="00C811C3" w:rsidP="006D7E7F">
      <w:pPr>
        <w:rPr>
          <w:rFonts w:ascii="Century Schoolbook" w:hAnsi="Century Schoolbook" w:cs="Arial"/>
          <w:sz w:val="28"/>
        </w:rPr>
      </w:pPr>
    </w:p>
    <w:p w:rsidR="00935481" w:rsidRPr="006342FB" w:rsidRDefault="00935481" w:rsidP="00E53757">
      <w:pPr>
        <w:pStyle w:val="Ttulo2"/>
      </w:pPr>
      <w:bookmarkStart w:id="5" w:name="_Toc24540247"/>
      <w:r w:rsidRPr="006342FB">
        <w:t>VISIÓN</w:t>
      </w:r>
      <w:bookmarkEnd w:id="5"/>
    </w:p>
    <w:p w:rsidR="00D11588" w:rsidRPr="006342FB" w:rsidRDefault="00935481" w:rsidP="00C811C3">
      <w:pPr>
        <w:jc w:val="both"/>
        <w:rPr>
          <w:rFonts w:ascii="Century Schoolbook" w:hAnsi="Century Schoolbook"/>
          <w:sz w:val="28"/>
        </w:rPr>
      </w:pPr>
      <w:r w:rsidRPr="006342FB">
        <w:rPr>
          <w:rFonts w:ascii="Century Schoolbook" w:hAnsi="Century Schoolbook" w:cs="Arial"/>
          <w:sz w:val="28"/>
        </w:rPr>
        <w:t>Formar profesionales eficientes e innovadores en el campo de las ciencias informáticas, que con honestidad, equidad y solidaridad, den respuestas a las necesidades de la soc</w:t>
      </w:r>
      <w:r w:rsidR="00D11588" w:rsidRPr="006342FB">
        <w:rPr>
          <w:rFonts w:ascii="Century Schoolbook" w:hAnsi="Century Schoolbook" w:cs="Arial"/>
          <w:sz w:val="28"/>
        </w:rPr>
        <w:t>iedad elevando su nivel de vida</w:t>
      </w:r>
      <w:r w:rsidR="00D11588" w:rsidRPr="006342FB">
        <w:rPr>
          <w:rFonts w:ascii="Century Schoolbook" w:hAnsi="Century Schoolbook"/>
          <w:sz w:val="28"/>
        </w:rPr>
        <w:t>.</w:t>
      </w:r>
    </w:p>
    <w:p w:rsidR="00D11588" w:rsidRPr="006342FB" w:rsidRDefault="00D11588" w:rsidP="006D7E7F">
      <w:pPr>
        <w:rPr>
          <w:rFonts w:ascii="Century Schoolbook" w:hAnsi="Century Schoolbook"/>
          <w:sz w:val="28"/>
        </w:rPr>
      </w:pPr>
    </w:p>
    <w:p w:rsidR="00D11588" w:rsidRPr="006342FB" w:rsidRDefault="00D11588" w:rsidP="006D7E7F">
      <w:pPr>
        <w:rPr>
          <w:rFonts w:ascii="Century Schoolbook" w:hAnsi="Century Schoolbook"/>
          <w:sz w:val="28"/>
        </w:rPr>
      </w:pPr>
    </w:p>
    <w:p w:rsidR="00D11588" w:rsidRDefault="00D11588" w:rsidP="006D7E7F">
      <w:pPr>
        <w:rPr>
          <w:rFonts w:ascii="Cambria" w:hAnsi="Cambria"/>
        </w:rPr>
      </w:pPr>
    </w:p>
    <w:p w:rsidR="00D11588" w:rsidRDefault="00D11588" w:rsidP="006D7E7F">
      <w:pPr>
        <w:rPr>
          <w:rFonts w:ascii="Cambria" w:hAnsi="Cambria"/>
        </w:rPr>
      </w:pPr>
    </w:p>
    <w:p w:rsidR="00D11588" w:rsidRDefault="00D11588" w:rsidP="006D7E7F">
      <w:pPr>
        <w:rPr>
          <w:rFonts w:ascii="Cambria" w:hAnsi="Cambria"/>
        </w:rPr>
      </w:pPr>
    </w:p>
    <w:p w:rsidR="00D11588" w:rsidRDefault="00D11588" w:rsidP="006D7E7F">
      <w:pPr>
        <w:rPr>
          <w:rFonts w:ascii="Cambria" w:hAnsi="Cambria"/>
        </w:rPr>
      </w:pPr>
    </w:p>
    <w:p w:rsidR="00D11588" w:rsidRDefault="00D11588" w:rsidP="006D7E7F">
      <w:pPr>
        <w:rPr>
          <w:rFonts w:ascii="Cambria" w:hAnsi="Cambria"/>
        </w:rPr>
      </w:pPr>
    </w:p>
    <w:p w:rsidR="00D11588" w:rsidRDefault="00D11588" w:rsidP="006D7E7F">
      <w:pPr>
        <w:rPr>
          <w:rFonts w:ascii="Cambria" w:hAnsi="Cambria"/>
        </w:rPr>
      </w:pPr>
    </w:p>
    <w:p w:rsidR="00D11588" w:rsidRDefault="00D11588" w:rsidP="006D7E7F">
      <w:pPr>
        <w:rPr>
          <w:rFonts w:ascii="Cambria" w:hAnsi="Cambria"/>
        </w:rPr>
      </w:pPr>
    </w:p>
    <w:p w:rsidR="00637A81" w:rsidRDefault="00637A81" w:rsidP="006D7E7F">
      <w:pPr>
        <w:rPr>
          <w:rFonts w:ascii="Cambria" w:hAnsi="Cambria"/>
        </w:rPr>
      </w:pPr>
    </w:p>
    <w:sdt>
      <w:sdtPr>
        <w:rPr>
          <w:rFonts w:ascii="Cambria Math" w:eastAsiaTheme="minorHAnsi" w:hAnsi="Cambria Math" w:cs="Arial"/>
          <w:b w:val="0"/>
          <w:color w:val="000000" w:themeColor="text1"/>
          <w:sz w:val="24"/>
          <w:szCs w:val="20"/>
        </w:rPr>
        <w:id w:val="-1150285248"/>
        <w:docPartObj>
          <w:docPartGallery w:val="Table of Contents"/>
          <w:docPartUnique/>
        </w:docPartObj>
      </w:sdtPr>
      <w:sdtEndPr>
        <w:rPr>
          <w:bCs/>
        </w:rPr>
      </w:sdtEndPr>
      <w:sdtContent>
        <w:p w:rsidR="00D11588" w:rsidRPr="005747E9" w:rsidRDefault="00D11588" w:rsidP="005747E9">
          <w:pPr>
            <w:pStyle w:val="TtulodeTDC"/>
            <w:spacing w:line="276" w:lineRule="auto"/>
            <w:jc w:val="both"/>
            <w:rPr>
              <w:rFonts w:ascii="Cambria Math" w:hAnsi="Cambria Math" w:cs="Arial"/>
            </w:rPr>
          </w:pPr>
          <w:r w:rsidRPr="005747E9">
            <w:rPr>
              <w:rFonts w:ascii="Cambria Math" w:hAnsi="Cambria Math" w:cs="Arial"/>
            </w:rPr>
            <w:t>Contenido</w:t>
          </w:r>
        </w:p>
        <w:p w:rsidR="005747E9" w:rsidRPr="005747E9" w:rsidRDefault="00C811C3" w:rsidP="005747E9">
          <w:pPr>
            <w:pStyle w:val="TDC1"/>
            <w:tabs>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r w:rsidRPr="005747E9">
            <w:rPr>
              <w:rFonts w:ascii="Cambria Math" w:hAnsi="Cambria Math" w:cs="Arial"/>
              <w:b w:val="0"/>
              <w:bCs w:val="0"/>
              <w:caps w:val="0"/>
            </w:rPr>
            <w:fldChar w:fldCharType="begin"/>
          </w:r>
          <w:r w:rsidRPr="005747E9">
            <w:rPr>
              <w:rFonts w:ascii="Cambria Math" w:hAnsi="Cambria Math" w:cs="Arial"/>
              <w:b w:val="0"/>
              <w:bCs w:val="0"/>
              <w:caps w:val="0"/>
            </w:rPr>
            <w:instrText xml:space="preserve"> TOC \o "1-3" \h \z \u </w:instrText>
          </w:r>
          <w:r w:rsidRPr="005747E9">
            <w:rPr>
              <w:rFonts w:ascii="Cambria Math" w:hAnsi="Cambria Math" w:cs="Arial"/>
              <w:b w:val="0"/>
              <w:bCs w:val="0"/>
              <w:caps w:val="0"/>
            </w:rPr>
            <w:fldChar w:fldCharType="separate"/>
          </w:r>
          <w:hyperlink w:anchor="_Toc24540242" w:history="1">
            <w:r w:rsidR="005747E9" w:rsidRPr="005747E9">
              <w:rPr>
                <w:rStyle w:val="Hipervnculo"/>
                <w:rFonts w:ascii="Cambria Math" w:hAnsi="Cambria Math" w:cs="Arial"/>
                <w:noProof/>
              </w:rPr>
              <w:t>UNIVERSIDAD TÉCNICA DE MANABÍ</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_Toc24540242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2</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43" w:history="1">
            <w:r w:rsidR="005747E9" w:rsidRPr="005747E9">
              <w:rPr>
                <w:rStyle w:val="Hipervnculo"/>
                <w:rFonts w:ascii="Cambria Math" w:hAnsi="Cambria Math"/>
                <w:noProof/>
              </w:rPr>
              <w:t>1.1.</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MISIÓN</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_Toc24540243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2</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44" w:history="1">
            <w:r w:rsidR="005747E9" w:rsidRPr="005747E9">
              <w:rPr>
                <w:rStyle w:val="Hipervnculo"/>
                <w:rFonts w:ascii="Cambria Math" w:hAnsi="Cambria Math"/>
                <w:noProof/>
              </w:rPr>
              <w:t>1.2.</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VISIÓN</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_Toc24540244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2</w:t>
            </w:r>
            <w:r w:rsidR="005747E9" w:rsidRPr="005747E9">
              <w:rPr>
                <w:rFonts w:ascii="Cambria Math" w:hAnsi="Cambria Math"/>
                <w:noProof/>
                <w:webHidden/>
              </w:rPr>
              <w:fldChar w:fldCharType="end"/>
            </w:r>
          </w:hyperlink>
        </w:p>
        <w:p w:rsidR="005747E9" w:rsidRPr="005747E9" w:rsidRDefault="002C6E6E" w:rsidP="005747E9">
          <w:pPr>
            <w:pStyle w:val="TDC1"/>
            <w:tabs>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hyperlink w:anchor="_Toc24540245" w:history="1">
            <w:r w:rsidR="005747E9" w:rsidRPr="005747E9">
              <w:rPr>
                <w:rStyle w:val="Hipervnculo"/>
                <w:rFonts w:ascii="Cambria Math" w:hAnsi="Cambria Math" w:cs="Arial"/>
                <w:noProof/>
              </w:rPr>
              <w:t>FACULTAD DE CIENCIAS INFORMÁTICAS</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_Toc24540245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3</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46" w:history="1">
            <w:r w:rsidR="005747E9" w:rsidRPr="005747E9">
              <w:rPr>
                <w:rStyle w:val="Hipervnculo"/>
                <w:rFonts w:ascii="Cambria Math" w:hAnsi="Cambria Math"/>
                <w:noProof/>
              </w:rPr>
              <w:t>1.3.</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MISIÓN</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_Toc24540246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3</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47" w:history="1">
            <w:r w:rsidR="005747E9" w:rsidRPr="005747E9">
              <w:rPr>
                <w:rStyle w:val="Hipervnculo"/>
                <w:rFonts w:ascii="Cambria Math" w:hAnsi="Cambria Math"/>
                <w:noProof/>
              </w:rPr>
              <w:t>1.4.</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VISIÓN</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_Toc24540247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3</w:t>
            </w:r>
            <w:r w:rsidR="005747E9" w:rsidRPr="005747E9">
              <w:rPr>
                <w:rFonts w:ascii="Cambria Math" w:hAnsi="Cambria Math"/>
                <w:noProof/>
                <w:webHidden/>
              </w:rPr>
              <w:fldChar w:fldCharType="end"/>
            </w:r>
          </w:hyperlink>
        </w:p>
        <w:p w:rsidR="005747E9" w:rsidRPr="005747E9" w:rsidRDefault="002C6E6E" w:rsidP="005747E9">
          <w:pPr>
            <w:pStyle w:val="TDC1"/>
            <w:tabs>
              <w:tab w:val="left" w:pos="480"/>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hyperlink w:anchor="_Toc24540248" w:history="1">
            <w:r w:rsidR="005747E9" w:rsidRPr="005747E9">
              <w:rPr>
                <w:rStyle w:val="Hipervnculo"/>
                <w:rFonts w:ascii="Cambria Math" w:hAnsi="Cambria Math" w:cs="Times New Roman"/>
                <w:noProof/>
              </w:rPr>
              <w:t>1.</w:t>
            </w:r>
            <w:r w:rsidR="005747E9" w:rsidRPr="005747E9">
              <w:rPr>
                <w:rFonts w:ascii="Cambria Math" w:eastAsiaTheme="minorEastAsia" w:hAnsi="Cambria Math" w:cstheme="minorBidi"/>
                <w:b w:val="0"/>
                <w:bCs w:val="0"/>
                <w:caps w:val="0"/>
                <w:noProof/>
                <w:color w:val="auto"/>
                <w:sz w:val="22"/>
                <w:szCs w:val="22"/>
                <w:lang w:val="es-419" w:eastAsia="es-419"/>
              </w:rPr>
              <w:tab/>
            </w:r>
            <w:r w:rsidR="005747E9" w:rsidRPr="005747E9">
              <w:rPr>
                <w:rStyle w:val="Hipervnculo"/>
                <w:rFonts w:ascii="Cambria Math" w:hAnsi="Cambria Math" w:cs="Times New Roman"/>
                <w:noProof/>
              </w:rPr>
              <w:t>TEMA</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_Toc24540248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5</w:t>
            </w:r>
            <w:r w:rsidR="005747E9" w:rsidRPr="005747E9">
              <w:rPr>
                <w:rFonts w:ascii="Cambria Math" w:hAnsi="Cambria Math"/>
                <w:noProof/>
                <w:webHidden/>
              </w:rPr>
              <w:fldChar w:fldCharType="end"/>
            </w:r>
          </w:hyperlink>
        </w:p>
        <w:p w:rsidR="005747E9" w:rsidRPr="005747E9" w:rsidRDefault="002C6E6E" w:rsidP="005747E9">
          <w:pPr>
            <w:pStyle w:val="TDC1"/>
            <w:tabs>
              <w:tab w:val="left" w:pos="480"/>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hyperlink w:anchor="_Toc24540249" w:history="1">
            <w:r w:rsidR="005747E9" w:rsidRPr="005747E9">
              <w:rPr>
                <w:rStyle w:val="Hipervnculo"/>
                <w:rFonts w:ascii="Cambria Math" w:hAnsi="Cambria Math" w:cs="Times New Roman"/>
                <w:noProof/>
              </w:rPr>
              <w:t>2.</w:t>
            </w:r>
            <w:r w:rsidR="005747E9" w:rsidRPr="005747E9">
              <w:rPr>
                <w:rFonts w:ascii="Cambria Math" w:eastAsiaTheme="minorEastAsia" w:hAnsi="Cambria Math" w:cstheme="minorBidi"/>
                <w:b w:val="0"/>
                <w:bCs w:val="0"/>
                <w:caps w:val="0"/>
                <w:noProof/>
                <w:color w:val="auto"/>
                <w:sz w:val="22"/>
                <w:szCs w:val="22"/>
                <w:lang w:val="es-419" w:eastAsia="es-419"/>
              </w:rPr>
              <w:tab/>
            </w:r>
            <w:r w:rsidR="005747E9" w:rsidRPr="005747E9">
              <w:rPr>
                <w:rStyle w:val="Hipervnculo"/>
                <w:rFonts w:ascii="Cambria Math" w:hAnsi="Cambria Math" w:cs="Times New Roman"/>
                <w:noProof/>
              </w:rPr>
              <w:t>Introducción</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_Toc24540249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5</w:t>
            </w:r>
            <w:r w:rsidR="005747E9" w:rsidRPr="005747E9">
              <w:rPr>
                <w:rFonts w:ascii="Cambria Math" w:hAnsi="Cambria Math"/>
                <w:noProof/>
                <w:webHidden/>
              </w:rPr>
              <w:fldChar w:fldCharType="end"/>
            </w:r>
          </w:hyperlink>
        </w:p>
        <w:p w:rsidR="005747E9" w:rsidRPr="005747E9" w:rsidRDefault="002C6E6E" w:rsidP="005747E9">
          <w:pPr>
            <w:pStyle w:val="TDC1"/>
            <w:tabs>
              <w:tab w:val="left" w:pos="480"/>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hyperlink w:anchor="_Toc24540250" w:history="1">
            <w:r w:rsidR="005747E9" w:rsidRPr="005747E9">
              <w:rPr>
                <w:rStyle w:val="Hipervnculo"/>
                <w:rFonts w:ascii="Cambria Math" w:hAnsi="Cambria Math" w:cs="Times New Roman"/>
                <w:noProof/>
              </w:rPr>
              <w:t>3.</w:t>
            </w:r>
            <w:r w:rsidR="005747E9" w:rsidRPr="005747E9">
              <w:rPr>
                <w:rFonts w:ascii="Cambria Math" w:eastAsiaTheme="minorEastAsia" w:hAnsi="Cambria Math" w:cstheme="minorBidi"/>
                <w:b w:val="0"/>
                <w:bCs w:val="0"/>
                <w:caps w:val="0"/>
                <w:noProof/>
                <w:color w:val="auto"/>
                <w:sz w:val="22"/>
                <w:szCs w:val="22"/>
                <w:lang w:val="es-419" w:eastAsia="es-419"/>
              </w:rPr>
              <w:tab/>
            </w:r>
            <w:r w:rsidR="005747E9" w:rsidRPr="005747E9">
              <w:rPr>
                <w:rStyle w:val="Hipervnculo"/>
                <w:rFonts w:ascii="Cambria Math" w:hAnsi="Cambria Math" w:cs="Times New Roman"/>
                <w:noProof/>
              </w:rPr>
              <w:t>OBJETIVOS</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_Toc24540250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5</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51" w:history="1">
            <w:r w:rsidR="005747E9" w:rsidRPr="005747E9">
              <w:rPr>
                <w:rStyle w:val="Hipervnculo"/>
                <w:rFonts w:ascii="Cambria Math" w:hAnsi="Cambria Math"/>
                <w:noProof/>
              </w:rPr>
              <w:t>3.1.</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General</w:t>
            </w:r>
            <w:r w:rsidR="005747E9" w:rsidRPr="005747E9">
              <w:rPr>
                <w:rFonts w:ascii="Cambria Math" w:hAnsi="Cambria Math"/>
                <w:noProof/>
                <w:webHidden/>
              </w:rPr>
              <w:tab/>
            </w:r>
            <w:bookmarkStart w:id="6" w:name="_GoBack"/>
            <w:bookmarkEnd w:id="6"/>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_Toc24540251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5</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52" w:history="1">
            <w:r w:rsidR="005747E9" w:rsidRPr="005747E9">
              <w:rPr>
                <w:rStyle w:val="Hipervnculo"/>
                <w:rFonts w:ascii="Cambria Math" w:hAnsi="Cambria Math"/>
                <w:noProof/>
              </w:rPr>
              <w:t>3.2.</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Específicos</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_Toc24540252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5</w:t>
            </w:r>
            <w:r w:rsidR="005747E9" w:rsidRPr="005747E9">
              <w:rPr>
                <w:rFonts w:ascii="Cambria Math" w:hAnsi="Cambria Math"/>
                <w:noProof/>
                <w:webHidden/>
              </w:rPr>
              <w:fldChar w:fldCharType="end"/>
            </w:r>
          </w:hyperlink>
        </w:p>
        <w:p w:rsidR="005747E9" w:rsidRPr="005747E9" w:rsidRDefault="002C6E6E" w:rsidP="005747E9">
          <w:pPr>
            <w:pStyle w:val="TDC1"/>
            <w:tabs>
              <w:tab w:val="left" w:pos="480"/>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hyperlink w:anchor="_Toc24540253" w:history="1">
            <w:r w:rsidR="005747E9" w:rsidRPr="005747E9">
              <w:rPr>
                <w:rStyle w:val="Hipervnculo"/>
                <w:rFonts w:ascii="Cambria Math" w:hAnsi="Cambria Math" w:cs="Times New Roman"/>
                <w:noProof/>
              </w:rPr>
              <w:t>4.</w:t>
            </w:r>
            <w:r w:rsidR="005747E9" w:rsidRPr="005747E9">
              <w:rPr>
                <w:rFonts w:ascii="Cambria Math" w:eastAsiaTheme="minorEastAsia" w:hAnsi="Cambria Math" w:cstheme="minorBidi"/>
                <w:b w:val="0"/>
                <w:bCs w:val="0"/>
                <w:caps w:val="0"/>
                <w:noProof/>
                <w:color w:val="auto"/>
                <w:sz w:val="22"/>
                <w:szCs w:val="22"/>
                <w:lang w:val="es-419" w:eastAsia="es-419"/>
              </w:rPr>
              <w:tab/>
            </w:r>
            <w:r w:rsidR="005747E9" w:rsidRPr="005747E9">
              <w:rPr>
                <w:rStyle w:val="Hipervnculo"/>
                <w:rFonts w:ascii="Cambria Math" w:hAnsi="Cambria Math" w:cs="Times New Roman"/>
                <w:noProof/>
              </w:rPr>
              <w:t>MARCO TEORICO</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_Toc24540253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6</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54" w:history="1">
            <w:r w:rsidR="005747E9" w:rsidRPr="005747E9">
              <w:rPr>
                <w:rStyle w:val="Hipervnculo"/>
                <w:rFonts w:ascii="Cambria Math" w:hAnsi="Cambria Math"/>
                <w:noProof/>
              </w:rPr>
              <w:t>4.1.</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GUÍAS TURISTICOS</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_Toc24540254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6</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55" w:history="1">
            <w:r w:rsidR="005747E9" w:rsidRPr="005747E9">
              <w:rPr>
                <w:rStyle w:val="Hipervnculo"/>
                <w:rFonts w:ascii="Cambria Math" w:hAnsi="Cambria Math"/>
                <w:noProof/>
              </w:rPr>
              <w:t>4.2.</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Mysql</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_Toc24540255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6</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56" w:history="1">
            <w:r w:rsidR="005747E9" w:rsidRPr="005747E9">
              <w:rPr>
                <w:rStyle w:val="Hipervnculo"/>
                <w:rFonts w:ascii="Cambria Math" w:hAnsi="Cambria Math"/>
                <w:noProof/>
                <w:lang w:val="es-419"/>
              </w:rPr>
              <w:t>4.3.</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lang w:val="es-419"/>
              </w:rPr>
              <w:t>Laravel</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_Toc24540256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7</w:t>
            </w:r>
            <w:r w:rsidR="005747E9" w:rsidRPr="005747E9">
              <w:rPr>
                <w:rFonts w:ascii="Cambria Math" w:hAnsi="Cambria Math"/>
                <w:noProof/>
                <w:webHidden/>
              </w:rPr>
              <w:fldChar w:fldCharType="end"/>
            </w:r>
          </w:hyperlink>
        </w:p>
        <w:p w:rsidR="005747E9" w:rsidRPr="005747E9" w:rsidRDefault="002C6E6E" w:rsidP="005747E9">
          <w:pPr>
            <w:pStyle w:val="TDC3"/>
            <w:tabs>
              <w:tab w:val="right" w:leader="dot" w:pos="8494"/>
            </w:tabs>
            <w:spacing w:line="276" w:lineRule="auto"/>
            <w:jc w:val="both"/>
            <w:rPr>
              <w:rFonts w:ascii="Cambria Math" w:eastAsiaTheme="minorEastAsia" w:hAnsi="Cambria Math" w:cstheme="minorBidi"/>
              <w:i w:val="0"/>
              <w:iCs w:val="0"/>
              <w:noProof/>
              <w:color w:val="auto"/>
              <w:sz w:val="22"/>
              <w:szCs w:val="22"/>
              <w:lang w:val="es-419" w:eastAsia="es-419"/>
            </w:rPr>
          </w:pPr>
          <w:hyperlink w:anchor="_Toc24540257" w:history="1">
            <w:r w:rsidR="005747E9" w:rsidRPr="005747E9">
              <w:rPr>
                <w:rStyle w:val="Hipervnculo"/>
                <w:rFonts w:ascii="Cambria Math" w:hAnsi="Cambria Math" w:cs="Times New Roman"/>
                <w:noProof/>
              </w:rPr>
              <w:t>Características Generales</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_Toc24540257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7</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58" w:history="1">
            <w:r w:rsidR="005747E9" w:rsidRPr="005747E9">
              <w:rPr>
                <w:rStyle w:val="Hipervnculo"/>
                <w:rFonts w:ascii="Cambria Math" w:hAnsi="Cambria Math"/>
                <w:noProof/>
              </w:rPr>
              <w:t>4.4.</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Javascript</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_Toc24540258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8</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59" w:history="1">
            <w:r w:rsidR="005747E9" w:rsidRPr="005747E9">
              <w:rPr>
                <w:rStyle w:val="Hipervnculo"/>
                <w:rFonts w:ascii="Cambria Math" w:hAnsi="Cambria Math"/>
                <w:noProof/>
              </w:rPr>
              <w:t>4.5.</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PHP</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_Toc24540259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8</w:t>
            </w:r>
            <w:r w:rsidR="005747E9" w:rsidRPr="005747E9">
              <w:rPr>
                <w:rFonts w:ascii="Cambria Math" w:hAnsi="Cambria Math"/>
                <w:noProof/>
                <w:webHidden/>
              </w:rPr>
              <w:fldChar w:fldCharType="end"/>
            </w:r>
          </w:hyperlink>
        </w:p>
        <w:p w:rsidR="005747E9" w:rsidRPr="005747E9" w:rsidRDefault="002C6E6E" w:rsidP="005747E9">
          <w:pPr>
            <w:pStyle w:val="TDC1"/>
            <w:tabs>
              <w:tab w:val="left" w:pos="480"/>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hyperlink w:anchor="_Toc24540260" w:history="1">
            <w:r w:rsidR="005747E9" w:rsidRPr="005747E9">
              <w:rPr>
                <w:rStyle w:val="Hipervnculo"/>
                <w:rFonts w:ascii="Cambria Math" w:hAnsi="Cambria Math" w:cs="Times New Roman"/>
                <w:noProof/>
              </w:rPr>
              <w:t>5.</w:t>
            </w:r>
            <w:r w:rsidR="005747E9" w:rsidRPr="005747E9">
              <w:rPr>
                <w:rFonts w:ascii="Cambria Math" w:eastAsiaTheme="minorEastAsia" w:hAnsi="Cambria Math" w:cstheme="minorBidi"/>
                <w:b w:val="0"/>
                <w:bCs w:val="0"/>
                <w:caps w:val="0"/>
                <w:noProof/>
                <w:color w:val="auto"/>
                <w:sz w:val="22"/>
                <w:szCs w:val="22"/>
                <w:lang w:val="es-419" w:eastAsia="es-419"/>
              </w:rPr>
              <w:tab/>
            </w:r>
            <w:r w:rsidR="005747E9" w:rsidRPr="005747E9">
              <w:rPr>
                <w:rStyle w:val="Hipervnculo"/>
                <w:rFonts w:ascii="Cambria Math" w:hAnsi="Cambria Math" w:cs="Times New Roman"/>
                <w:noProof/>
              </w:rPr>
              <w:t>METODOLOGÍAS</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_Toc24540260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8</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61" w:history="1">
            <w:r w:rsidR="005747E9" w:rsidRPr="005747E9">
              <w:rPr>
                <w:rStyle w:val="Hipervnculo"/>
                <w:rFonts w:ascii="Cambria Math" w:hAnsi="Cambria Math"/>
                <w:noProof/>
              </w:rPr>
              <w:t>5.1.</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Metodología Agile</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_Toc24540261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9</w:t>
            </w:r>
            <w:r w:rsidR="005747E9" w:rsidRPr="005747E9">
              <w:rPr>
                <w:rFonts w:ascii="Cambria Math" w:hAnsi="Cambria Math"/>
                <w:noProof/>
                <w:webHidden/>
              </w:rPr>
              <w:fldChar w:fldCharType="end"/>
            </w:r>
          </w:hyperlink>
        </w:p>
        <w:p w:rsidR="005747E9" w:rsidRPr="005747E9" w:rsidRDefault="002C6E6E" w:rsidP="005747E9">
          <w:pPr>
            <w:pStyle w:val="TDC2"/>
            <w:tabs>
              <w:tab w:val="left" w:pos="960"/>
              <w:tab w:val="right" w:leader="dot" w:pos="8494"/>
            </w:tabs>
            <w:spacing w:line="276" w:lineRule="auto"/>
            <w:jc w:val="both"/>
            <w:rPr>
              <w:rFonts w:ascii="Cambria Math" w:eastAsiaTheme="minorEastAsia" w:hAnsi="Cambria Math" w:cstheme="minorBidi"/>
              <w:smallCaps w:val="0"/>
              <w:noProof/>
              <w:color w:val="auto"/>
              <w:sz w:val="22"/>
              <w:szCs w:val="22"/>
              <w:lang w:val="es-419" w:eastAsia="es-419"/>
            </w:rPr>
          </w:pPr>
          <w:hyperlink w:anchor="_Toc24540262" w:history="1">
            <w:r w:rsidR="005747E9" w:rsidRPr="005747E9">
              <w:rPr>
                <w:rStyle w:val="Hipervnculo"/>
                <w:rFonts w:ascii="Cambria Math" w:hAnsi="Cambria Math"/>
                <w:noProof/>
              </w:rPr>
              <w:t>5.2.</w:t>
            </w:r>
            <w:r w:rsidR="005747E9" w:rsidRPr="005747E9">
              <w:rPr>
                <w:rFonts w:ascii="Cambria Math" w:eastAsiaTheme="minorEastAsia" w:hAnsi="Cambria Math" w:cstheme="minorBidi"/>
                <w:smallCaps w:val="0"/>
                <w:noProof/>
                <w:color w:val="auto"/>
                <w:sz w:val="22"/>
                <w:szCs w:val="22"/>
                <w:lang w:val="es-419" w:eastAsia="es-419"/>
              </w:rPr>
              <w:tab/>
            </w:r>
            <w:r w:rsidR="005747E9" w:rsidRPr="005747E9">
              <w:rPr>
                <w:rStyle w:val="Hipervnculo"/>
                <w:rFonts w:ascii="Cambria Math" w:hAnsi="Cambria Math"/>
                <w:noProof/>
              </w:rPr>
              <w:t>Kanban</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_Toc24540262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9</w:t>
            </w:r>
            <w:r w:rsidR="005747E9" w:rsidRPr="005747E9">
              <w:rPr>
                <w:rFonts w:ascii="Cambria Math" w:hAnsi="Cambria Math"/>
                <w:noProof/>
                <w:webHidden/>
              </w:rPr>
              <w:fldChar w:fldCharType="end"/>
            </w:r>
          </w:hyperlink>
        </w:p>
        <w:p w:rsidR="005747E9" w:rsidRPr="005747E9" w:rsidRDefault="002C6E6E" w:rsidP="005747E9">
          <w:pPr>
            <w:pStyle w:val="TDC1"/>
            <w:tabs>
              <w:tab w:val="left" w:pos="480"/>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hyperlink w:anchor="_Toc24540263" w:history="1">
            <w:r w:rsidR="005747E9" w:rsidRPr="005747E9">
              <w:rPr>
                <w:rStyle w:val="Hipervnculo"/>
                <w:rFonts w:ascii="Cambria Math" w:hAnsi="Cambria Math" w:cs="Times New Roman"/>
                <w:noProof/>
              </w:rPr>
              <w:t>6.</w:t>
            </w:r>
            <w:r w:rsidR="005747E9" w:rsidRPr="005747E9">
              <w:rPr>
                <w:rFonts w:ascii="Cambria Math" w:eastAsiaTheme="minorEastAsia" w:hAnsi="Cambria Math" w:cstheme="minorBidi"/>
                <w:b w:val="0"/>
                <w:bCs w:val="0"/>
                <w:caps w:val="0"/>
                <w:noProof/>
                <w:color w:val="auto"/>
                <w:sz w:val="22"/>
                <w:szCs w:val="22"/>
                <w:lang w:val="es-419" w:eastAsia="es-419"/>
              </w:rPr>
              <w:tab/>
            </w:r>
            <w:r w:rsidR="005747E9" w:rsidRPr="005747E9">
              <w:rPr>
                <w:rStyle w:val="Hipervnculo"/>
                <w:rFonts w:ascii="Cambria Math" w:hAnsi="Cambria Math" w:cs="Times New Roman"/>
                <w:noProof/>
              </w:rPr>
              <w:t>RESULTADOS ESPERADOS</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_Toc24540263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11</w:t>
            </w:r>
            <w:r w:rsidR="005747E9" w:rsidRPr="005747E9">
              <w:rPr>
                <w:rFonts w:ascii="Cambria Math" w:hAnsi="Cambria Math"/>
                <w:noProof/>
                <w:webHidden/>
              </w:rPr>
              <w:fldChar w:fldCharType="end"/>
            </w:r>
          </w:hyperlink>
        </w:p>
        <w:p w:rsidR="005747E9" w:rsidRPr="005747E9" w:rsidRDefault="002C6E6E" w:rsidP="005747E9">
          <w:pPr>
            <w:pStyle w:val="TDC1"/>
            <w:tabs>
              <w:tab w:val="left" w:pos="480"/>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hyperlink w:anchor="_Toc24540264" w:history="1">
            <w:r w:rsidR="005747E9" w:rsidRPr="005747E9">
              <w:rPr>
                <w:rStyle w:val="Hipervnculo"/>
                <w:rFonts w:ascii="Cambria Math" w:hAnsi="Cambria Math" w:cs="Times New Roman"/>
                <w:noProof/>
              </w:rPr>
              <w:t>7.</w:t>
            </w:r>
            <w:r w:rsidR="005747E9" w:rsidRPr="005747E9">
              <w:rPr>
                <w:rFonts w:ascii="Cambria Math" w:eastAsiaTheme="minorEastAsia" w:hAnsi="Cambria Math" w:cstheme="minorBidi"/>
                <w:b w:val="0"/>
                <w:bCs w:val="0"/>
                <w:caps w:val="0"/>
                <w:noProof/>
                <w:color w:val="auto"/>
                <w:sz w:val="22"/>
                <w:szCs w:val="22"/>
                <w:lang w:val="es-419" w:eastAsia="es-419"/>
              </w:rPr>
              <w:tab/>
            </w:r>
            <w:r w:rsidR="005747E9" w:rsidRPr="005747E9">
              <w:rPr>
                <w:rStyle w:val="Hipervnculo"/>
                <w:rFonts w:ascii="Cambria Math" w:hAnsi="Cambria Math" w:cs="Times New Roman"/>
                <w:noProof/>
              </w:rPr>
              <w:t>LIMITACIONES</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_Toc24540264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11</w:t>
            </w:r>
            <w:r w:rsidR="005747E9" w:rsidRPr="005747E9">
              <w:rPr>
                <w:rFonts w:ascii="Cambria Math" w:hAnsi="Cambria Math"/>
                <w:noProof/>
                <w:webHidden/>
              </w:rPr>
              <w:fldChar w:fldCharType="end"/>
            </w:r>
          </w:hyperlink>
        </w:p>
        <w:p w:rsidR="005747E9" w:rsidRPr="005747E9" w:rsidRDefault="002C6E6E" w:rsidP="005747E9">
          <w:pPr>
            <w:pStyle w:val="TDC1"/>
            <w:tabs>
              <w:tab w:val="left" w:pos="480"/>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hyperlink w:anchor="_Toc24540265" w:history="1">
            <w:r w:rsidR="005747E9" w:rsidRPr="005747E9">
              <w:rPr>
                <w:rStyle w:val="Hipervnculo"/>
                <w:rFonts w:ascii="Cambria Math" w:hAnsi="Cambria Math" w:cs="Times New Roman"/>
                <w:noProof/>
              </w:rPr>
              <w:t>8.</w:t>
            </w:r>
            <w:r w:rsidR="005747E9" w:rsidRPr="005747E9">
              <w:rPr>
                <w:rFonts w:ascii="Cambria Math" w:eastAsiaTheme="minorEastAsia" w:hAnsi="Cambria Math" w:cstheme="minorBidi"/>
                <w:b w:val="0"/>
                <w:bCs w:val="0"/>
                <w:caps w:val="0"/>
                <w:noProof/>
                <w:color w:val="auto"/>
                <w:sz w:val="22"/>
                <w:szCs w:val="22"/>
                <w:lang w:val="es-419" w:eastAsia="es-419"/>
              </w:rPr>
              <w:tab/>
            </w:r>
            <w:r w:rsidR="005747E9" w:rsidRPr="005747E9">
              <w:rPr>
                <w:rStyle w:val="Hipervnculo"/>
                <w:rFonts w:ascii="Cambria Math" w:hAnsi="Cambria Math" w:cs="Times New Roman"/>
                <w:noProof/>
              </w:rPr>
              <w:t>CONCLUSIONES</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_Toc24540265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12</w:t>
            </w:r>
            <w:r w:rsidR="005747E9" w:rsidRPr="005747E9">
              <w:rPr>
                <w:rFonts w:ascii="Cambria Math" w:hAnsi="Cambria Math"/>
                <w:noProof/>
                <w:webHidden/>
              </w:rPr>
              <w:fldChar w:fldCharType="end"/>
            </w:r>
          </w:hyperlink>
        </w:p>
        <w:p w:rsidR="005747E9" w:rsidRPr="005747E9" w:rsidRDefault="002C6E6E" w:rsidP="005747E9">
          <w:pPr>
            <w:pStyle w:val="TDC1"/>
            <w:tabs>
              <w:tab w:val="left" w:pos="480"/>
              <w:tab w:val="right" w:leader="dot" w:pos="8494"/>
            </w:tabs>
            <w:spacing w:line="276" w:lineRule="auto"/>
            <w:jc w:val="both"/>
            <w:rPr>
              <w:rFonts w:ascii="Cambria Math" w:eastAsiaTheme="minorEastAsia" w:hAnsi="Cambria Math" w:cstheme="minorBidi"/>
              <w:b w:val="0"/>
              <w:bCs w:val="0"/>
              <w:caps w:val="0"/>
              <w:noProof/>
              <w:color w:val="auto"/>
              <w:sz w:val="22"/>
              <w:szCs w:val="22"/>
              <w:lang w:val="es-419" w:eastAsia="es-419"/>
            </w:rPr>
          </w:pPr>
          <w:hyperlink w:anchor="_Toc24540266" w:history="1">
            <w:r w:rsidR="005747E9" w:rsidRPr="005747E9">
              <w:rPr>
                <w:rStyle w:val="Hipervnculo"/>
                <w:rFonts w:ascii="Cambria Math" w:hAnsi="Cambria Math" w:cs="Times New Roman"/>
                <w:noProof/>
              </w:rPr>
              <w:t>9.</w:t>
            </w:r>
            <w:r w:rsidR="005747E9" w:rsidRPr="005747E9">
              <w:rPr>
                <w:rFonts w:ascii="Cambria Math" w:eastAsiaTheme="minorEastAsia" w:hAnsi="Cambria Math" w:cstheme="minorBidi"/>
                <w:b w:val="0"/>
                <w:bCs w:val="0"/>
                <w:caps w:val="0"/>
                <w:noProof/>
                <w:color w:val="auto"/>
                <w:sz w:val="22"/>
                <w:szCs w:val="22"/>
                <w:lang w:val="es-419" w:eastAsia="es-419"/>
              </w:rPr>
              <w:tab/>
            </w:r>
            <w:r w:rsidR="005747E9" w:rsidRPr="005747E9">
              <w:rPr>
                <w:rStyle w:val="Hipervnculo"/>
                <w:rFonts w:ascii="Cambria Math" w:hAnsi="Cambria Math" w:cs="Times New Roman"/>
                <w:noProof/>
              </w:rPr>
              <w:t>ANEXOS</w:t>
            </w:r>
            <w:r w:rsidR="005747E9" w:rsidRPr="005747E9">
              <w:rPr>
                <w:rFonts w:ascii="Cambria Math" w:hAnsi="Cambria Math"/>
                <w:noProof/>
                <w:webHidden/>
              </w:rPr>
              <w:tab/>
            </w:r>
            <w:r w:rsidR="005747E9" w:rsidRPr="005747E9">
              <w:rPr>
                <w:rFonts w:ascii="Cambria Math" w:hAnsi="Cambria Math"/>
                <w:noProof/>
                <w:webHidden/>
              </w:rPr>
              <w:fldChar w:fldCharType="begin"/>
            </w:r>
            <w:r w:rsidR="005747E9" w:rsidRPr="005747E9">
              <w:rPr>
                <w:rFonts w:ascii="Cambria Math" w:hAnsi="Cambria Math"/>
                <w:noProof/>
                <w:webHidden/>
              </w:rPr>
              <w:instrText xml:space="preserve"> PAGEREF _Toc24540266 \h </w:instrText>
            </w:r>
            <w:r w:rsidR="005747E9" w:rsidRPr="005747E9">
              <w:rPr>
                <w:rFonts w:ascii="Cambria Math" w:hAnsi="Cambria Math"/>
                <w:noProof/>
                <w:webHidden/>
              </w:rPr>
            </w:r>
            <w:r w:rsidR="005747E9" w:rsidRPr="005747E9">
              <w:rPr>
                <w:rFonts w:ascii="Cambria Math" w:hAnsi="Cambria Math"/>
                <w:noProof/>
                <w:webHidden/>
              </w:rPr>
              <w:fldChar w:fldCharType="separate"/>
            </w:r>
            <w:r w:rsidR="00D668A2">
              <w:rPr>
                <w:rFonts w:ascii="Cambria Math" w:hAnsi="Cambria Math"/>
                <w:noProof/>
                <w:webHidden/>
              </w:rPr>
              <w:t>12</w:t>
            </w:r>
            <w:r w:rsidR="005747E9" w:rsidRPr="005747E9">
              <w:rPr>
                <w:rFonts w:ascii="Cambria Math" w:hAnsi="Cambria Math"/>
                <w:noProof/>
                <w:webHidden/>
              </w:rPr>
              <w:fldChar w:fldCharType="end"/>
            </w:r>
          </w:hyperlink>
        </w:p>
        <w:p w:rsidR="0081154E" w:rsidRPr="005747E9" w:rsidRDefault="00C811C3" w:rsidP="005747E9">
          <w:pPr>
            <w:spacing w:line="276" w:lineRule="auto"/>
            <w:jc w:val="both"/>
            <w:rPr>
              <w:rFonts w:ascii="Cambria Math" w:hAnsi="Cambria Math" w:cs="Arial"/>
              <w:noProof/>
            </w:rPr>
          </w:pPr>
          <w:r w:rsidRPr="005747E9">
            <w:rPr>
              <w:rFonts w:ascii="Cambria Math" w:hAnsi="Cambria Math" w:cs="Arial"/>
              <w:b/>
              <w:bCs/>
              <w:caps/>
              <w:sz w:val="20"/>
            </w:rPr>
            <w:fldChar w:fldCharType="end"/>
          </w:r>
          <w:r w:rsidR="002A57C8" w:rsidRPr="005747E9">
            <w:rPr>
              <w:rFonts w:ascii="Cambria Math" w:hAnsi="Cambria Math" w:cs="Arial"/>
            </w:rPr>
            <w:tab/>
          </w:r>
          <w:r w:rsidR="0081154E" w:rsidRPr="005747E9">
            <w:rPr>
              <w:rFonts w:ascii="Cambria Math" w:hAnsi="Cambria Math" w:cs="Arial"/>
            </w:rPr>
            <w:fldChar w:fldCharType="begin"/>
          </w:r>
          <w:r w:rsidR="0081154E" w:rsidRPr="005747E9">
            <w:rPr>
              <w:rFonts w:ascii="Cambria Math" w:hAnsi="Cambria Math" w:cs="Arial"/>
            </w:rPr>
            <w:instrText xml:space="preserve"> TOC \c "Ilustración" </w:instrText>
          </w:r>
          <w:r w:rsidR="0081154E" w:rsidRPr="005747E9">
            <w:rPr>
              <w:rFonts w:ascii="Cambria Math" w:hAnsi="Cambria Math" w:cs="Arial"/>
            </w:rPr>
            <w:fldChar w:fldCharType="separate"/>
          </w:r>
        </w:p>
      </w:sdtContent>
    </w:sdt>
    <w:p w:rsidR="0081154E" w:rsidRPr="005747E9" w:rsidRDefault="0081154E" w:rsidP="005747E9">
      <w:pPr>
        <w:pStyle w:val="Tabladeilustraciones"/>
        <w:tabs>
          <w:tab w:val="right" w:leader="dot" w:pos="8494"/>
        </w:tabs>
        <w:spacing w:line="276" w:lineRule="auto"/>
        <w:ind w:left="0" w:firstLine="0"/>
        <w:jc w:val="both"/>
        <w:rPr>
          <w:rFonts w:ascii="Cambria Math" w:eastAsiaTheme="minorEastAsia" w:hAnsi="Cambria Math" w:cs="Arial"/>
          <w:smallCaps w:val="0"/>
          <w:noProof/>
          <w:color w:val="auto"/>
          <w:sz w:val="22"/>
          <w:szCs w:val="22"/>
          <w:lang w:val="es-419" w:eastAsia="es-419"/>
        </w:rPr>
      </w:pPr>
    </w:p>
    <w:p w:rsidR="002E732F" w:rsidRPr="005747E9" w:rsidRDefault="0081154E" w:rsidP="005747E9">
      <w:pPr>
        <w:spacing w:line="276" w:lineRule="auto"/>
        <w:jc w:val="both"/>
        <w:rPr>
          <w:rFonts w:ascii="Cambria Math" w:hAnsi="Cambria Math" w:cs="Arial"/>
        </w:rPr>
      </w:pPr>
      <w:r w:rsidRPr="005747E9">
        <w:rPr>
          <w:rFonts w:ascii="Cambria Math" w:hAnsi="Cambria Math" w:cs="Arial"/>
        </w:rPr>
        <w:fldChar w:fldCharType="end"/>
      </w:r>
    </w:p>
    <w:p w:rsidR="002E732F" w:rsidRPr="005747E9" w:rsidRDefault="002E732F" w:rsidP="005747E9">
      <w:pPr>
        <w:spacing w:before="240" w:line="360" w:lineRule="auto"/>
        <w:jc w:val="both"/>
        <w:rPr>
          <w:rFonts w:ascii="Cambria Math" w:hAnsi="Cambria Math" w:cs="Arial"/>
        </w:rPr>
      </w:pPr>
    </w:p>
    <w:p w:rsidR="00637A81" w:rsidRPr="005747E9" w:rsidRDefault="00637A81" w:rsidP="005747E9">
      <w:pPr>
        <w:spacing w:before="240" w:line="360" w:lineRule="auto"/>
        <w:jc w:val="both"/>
        <w:rPr>
          <w:rFonts w:ascii="Cambria Math" w:hAnsi="Cambria Math" w:cs="Arial"/>
        </w:rPr>
      </w:pPr>
    </w:p>
    <w:p w:rsidR="00D73E90" w:rsidRPr="005747E9" w:rsidRDefault="00D73E90" w:rsidP="005747E9">
      <w:pPr>
        <w:spacing w:before="240" w:line="360" w:lineRule="auto"/>
        <w:jc w:val="both"/>
        <w:rPr>
          <w:rFonts w:ascii="Cambria Math" w:hAnsi="Cambria Math" w:cs="Arial"/>
        </w:rPr>
      </w:pPr>
    </w:p>
    <w:p w:rsidR="00D73E90" w:rsidRPr="005747E9" w:rsidRDefault="00D73E90" w:rsidP="005747E9">
      <w:pPr>
        <w:spacing w:before="240" w:line="360" w:lineRule="auto"/>
        <w:jc w:val="both"/>
        <w:rPr>
          <w:rFonts w:ascii="Cambria Math" w:hAnsi="Cambria Math" w:cs="Arial"/>
        </w:rPr>
      </w:pPr>
    </w:p>
    <w:p w:rsidR="00D73E90" w:rsidRPr="005747E9" w:rsidRDefault="00D73E90" w:rsidP="005747E9">
      <w:pPr>
        <w:spacing w:before="240" w:line="360" w:lineRule="auto"/>
        <w:jc w:val="both"/>
        <w:rPr>
          <w:rFonts w:ascii="Cambria Math" w:hAnsi="Cambria Math" w:cs="Arial"/>
        </w:rPr>
      </w:pPr>
    </w:p>
    <w:p w:rsidR="00637A81" w:rsidRPr="005747E9" w:rsidRDefault="00637A81" w:rsidP="005747E9">
      <w:pPr>
        <w:pStyle w:val="Ttulo1"/>
        <w:numPr>
          <w:ilvl w:val="0"/>
          <w:numId w:val="34"/>
        </w:numPr>
        <w:spacing w:line="360" w:lineRule="auto"/>
        <w:jc w:val="both"/>
        <w:rPr>
          <w:rFonts w:ascii="Cambria Math" w:hAnsi="Cambria Math" w:cs="Times New Roman"/>
          <w:color w:val="auto"/>
        </w:rPr>
      </w:pPr>
      <w:bookmarkStart w:id="7" w:name="_Toc24540248"/>
      <w:r w:rsidRPr="005747E9">
        <w:rPr>
          <w:rFonts w:ascii="Cambria Math" w:hAnsi="Cambria Math" w:cs="Times New Roman"/>
          <w:color w:val="auto"/>
        </w:rPr>
        <w:lastRenderedPageBreak/>
        <w:t>TEMA</w:t>
      </w:r>
      <w:bookmarkEnd w:id="7"/>
      <w:r w:rsidRPr="005747E9">
        <w:rPr>
          <w:rFonts w:ascii="Cambria Math" w:hAnsi="Cambria Math" w:cs="Times New Roman"/>
          <w:color w:val="auto"/>
        </w:rPr>
        <w:t xml:space="preserve"> </w:t>
      </w:r>
    </w:p>
    <w:p w:rsidR="00D73E90" w:rsidRPr="005747E9" w:rsidRDefault="00D73E90" w:rsidP="005747E9">
      <w:pPr>
        <w:pStyle w:val="Informacindecontacto"/>
        <w:spacing w:line="360" w:lineRule="auto"/>
        <w:ind w:left="360"/>
        <w:jc w:val="both"/>
        <w:rPr>
          <w:rFonts w:ascii="Cambria Math" w:hAnsi="Cambria Math" w:cs="Times New Roman"/>
          <w:color w:val="auto"/>
        </w:rPr>
      </w:pPr>
    </w:p>
    <w:p w:rsidR="00637A81" w:rsidRPr="005747E9" w:rsidRDefault="00637A81" w:rsidP="005747E9">
      <w:pPr>
        <w:pStyle w:val="Ttulo1"/>
        <w:numPr>
          <w:ilvl w:val="0"/>
          <w:numId w:val="34"/>
        </w:numPr>
        <w:spacing w:line="360" w:lineRule="auto"/>
        <w:jc w:val="both"/>
        <w:rPr>
          <w:rFonts w:ascii="Cambria Math" w:hAnsi="Cambria Math" w:cs="Times New Roman"/>
          <w:color w:val="auto"/>
        </w:rPr>
      </w:pPr>
      <w:bookmarkStart w:id="8" w:name="_Toc24540249"/>
      <w:r w:rsidRPr="005747E9">
        <w:rPr>
          <w:rFonts w:ascii="Cambria Math" w:hAnsi="Cambria Math" w:cs="Times New Roman"/>
          <w:color w:val="auto"/>
        </w:rPr>
        <w:t>Introducción</w:t>
      </w:r>
      <w:bookmarkEnd w:id="8"/>
    </w:p>
    <w:p w:rsidR="00301F42" w:rsidRPr="005747E9" w:rsidRDefault="00301F42" w:rsidP="005747E9">
      <w:pPr>
        <w:spacing w:line="360" w:lineRule="auto"/>
        <w:ind w:left="360"/>
        <w:jc w:val="both"/>
        <w:rPr>
          <w:rFonts w:ascii="Cambria Math" w:hAnsi="Cambria Math" w:cs="Times New Roman"/>
          <w:color w:val="auto"/>
        </w:rPr>
      </w:pPr>
      <w:r w:rsidRPr="005747E9">
        <w:rPr>
          <w:rFonts w:ascii="Cambria Math" w:hAnsi="Cambria Math" w:cs="Times New Roman"/>
          <w:color w:val="auto"/>
        </w:rPr>
        <w:t>El turismo es un fenómeno en permanente </w:t>
      </w:r>
      <w:hyperlink r:id="rId17" w:history="1">
        <w:r w:rsidRPr="005747E9">
          <w:rPr>
            <w:rStyle w:val="Hipervnculo"/>
            <w:rFonts w:ascii="Cambria Math" w:hAnsi="Cambria Math" w:cs="Times New Roman"/>
            <w:color w:val="auto"/>
            <w:u w:val="none"/>
          </w:rPr>
          <w:t>evolución</w:t>
        </w:r>
      </w:hyperlink>
      <w:r w:rsidRPr="005747E9">
        <w:rPr>
          <w:rFonts w:ascii="Cambria Math" w:hAnsi="Cambria Math" w:cs="Times New Roman"/>
          <w:color w:val="auto"/>
        </w:rPr>
        <w:t>, constantemente aparecen nuevas tendencias en la </w:t>
      </w:r>
      <w:hyperlink r:id="rId18" w:history="1">
        <w:r w:rsidRPr="005747E9">
          <w:rPr>
            <w:rStyle w:val="Hipervnculo"/>
            <w:rFonts w:ascii="Cambria Math" w:hAnsi="Cambria Math" w:cs="Times New Roman"/>
            <w:color w:val="auto"/>
            <w:u w:val="none"/>
          </w:rPr>
          <w:t>demanda</w:t>
        </w:r>
      </w:hyperlink>
      <w:r w:rsidRPr="005747E9">
        <w:rPr>
          <w:rFonts w:ascii="Cambria Math" w:hAnsi="Cambria Math" w:cs="Times New Roman"/>
          <w:color w:val="auto"/>
        </w:rPr>
        <w:t>, nuevos tipos y subtipos de actividades turísticas, etc. Asimismo, el </w:t>
      </w:r>
      <w:hyperlink r:id="rId19" w:history="1">
        <w:r w:rsidRPr="005747E9">
          <w:rPr>
            <w:rStyle w:val="Hipervnculo"/>
            <w:rFonts w:ascii="Cambria Math" w:hAnsi="Cambria Math" w:cs="Times New Roman"/>
            <w:color w:val="auto"/>
            <w:u w:val="none"/>
          </w:rPr>
          <w:t>desarrollo</w:t>
        </w:r>
      </w:hyperlink>
      <w:r w:rsidRPr="005747E9">
        <w:rPr>
          <w:rFonts w:ascii="Cambria Math" w:hAnsi="Cambria Math" w:cs="Times New Roman"/>
          <w:color w:val="auto"/>
        </w:rPr>
        <w:t> sustentable del turismo representa una </w:t>
      </w:r>
      <w:hyperlink r:id="rId20" w:history="1">
        <w:r w:rsidRPr="005747E9">
          <w:rPr>
            <w:rStyle w:val="Hipervnculo"/>
            <w:rFonts w:ascii="Cambria Math" w:hAnsi="Cambria Math" w:cs="Times New Roman"/>
            <w:color w:val="auto"/>
            <w:u w:val="none"/>
          </w:rPr>
          <w:t>política</w:t>
        </w:r>
      </w:hyperlink>
      <w:r w:rsidRPr="005747E9">
        <w:rPr>
          <w:rFonts w:ascii="Cambria Math" w:hAnsi="Cambria Math" w:cs="Times New Roman"/>
          <w:color w:val="auto"/>
        </w:rPr>
        <w:t> de </w:t>
      </w:r>
      <w:hyperlink r:id="rId21" w:history="1">
        <w:r w:rsidRPr="005747E9">
          <w:rPr>
            <w:rStyle w:val="Hipervnculo"/>
            <w:rFonts w:ascii="Cambria Math" w:hAnsi="Cambria Math" w:cs="Times New Roman"/>
            <w:color w:val="auto"/>
            <w:u w:val="none"/>
          </w:rPr>
          <w:t>estado</w:t>
        </w:r>
      </w:hyperlink>
      <w:r w:rsidRPr="005747E9">
        <w:rPr>
          <w:rFonts w:ascii="Cambria Math" w:hAnsi="Cambria Math" w:cs="Times New Roman"/>
          <w:color w:val="auto"/>
        </w:rPr>
        <w:t> en muchos países, jugando un papel trascendental en su desarrollo sostenible. En este contexto el guía de turismo debe ser un profesional calificado pues desempeña un rol trascendental y crítico desde el punto de vista del marketing de destinos turísticos.</w:t>
      </w:r>
    </w:p>
    <w:p w:rsidR="00637A81" w:rsidRDefault="00301F42" w:rsidP="005747E9">
      <w:pPr>
        <w:spacing w:line="360" w:lineRule="auto"/>
        <w:ind w:left="360"/>
        <w:jc w:val="both"/>
        <w:rPr>
          <w:rFonts w:ascii="Cambria Math" w:hAnsi="Cambria Math"/>
          <w:color w:val="auto"/>
        </w:rPr>
      </w:pPr>
      <w:r w:rsidRPr="005747E9">
        <w:rPr>
          <w:rFonts w:ascii="Cambria Math" w:hAnsi="Cambria Math"/>
          <w:color w:val="auto"/>
        </w:rPr>
        <w:t>El guía de turismo constituye el punto de contacto entre la </w:t>
      </w:r>
      <w:hyperlink r:id="rId22" w:history="1">
        <w:r w:rsidRPr="005747E9">
          <w:rPr>
            <w:rStyle w:val="Hipervnculo"/>
            <w:rFonts w:ascii="Cambria Math" w:hAnsi="Cambria Math"/>
            <w:color w:val="auto"/>
            <w:u w:val="none"/>
          </w:rPr>
          <w:t>organización</w:t>
        </w:r>
      </w:hyperlink>
      <w:r w:rsidRPr="005747E9">
        <w:rPr>
          <w:rFonts w:ascii="Cambria Math" w:hAnsi="Cambria Math"/>
          <w:color w:val="auto"/>
        </w:rPr>
        <w:t> (empresa, organismo público, destino, etc.) y el </w:t>
      </w:r>
      <w:hyperlink r:id="rId23" w:anchor="aspe" w:history="1">
        <w:r w:rsidRPr="005747E9">
          <w:rPr>
            <w:rStyle w:val="Hipervnculo"/>
            <w:rFonts w:ascii="Cambria Math" w:hAnsi="Cambria Math"/>
            <w:color w:val="auto"/>
            <w:u w:val="none"/>
          </w:rPr>
          <w:t>consumidor</w:t>
        </w:r>
      </w:hyperlink>
      <w:r w:rsidRPr="005747E9">
        <w:rPr>
          <w:rFonts w:ascii="Cambria Math" w:hAnsi="Cambria Math"/>
          <w:color w:val="auto"/>
        </w:rPr>
        <w:t> final (turista nacional o extranjero), por lo tanto constituye un punto crítico desde el punto de vista del Marketing puesto que su </w:t>
      </w:r>
      <w:hyperlink r:id="rId24" w:history="1">
        <w:r w:rsidRPr="005747E9">
          <w:rPr>
            <w:rStyle w:val="Hipervnculo"/>
            <w:rFonts w:ascii="Cambria Math" w:hAnsi="Cambria Math"/>
            <w:color w:val="auto"/>
            <w:u w:val="none"/>
          </w:rPr>
          <w:t>desempeño</w:t>
        </w:r>
      </w:hyperlink>
      <w:r w:rsidRPr="005747E9">
        <w:rPr>
          <w:rFonts w:ascii="Cambria Math" w:hAnsi="Cambria Math"/>
          <w:color w:val="auto"/>
        </w:rPr>
        <w:t> va a ser determinante en el nivel de satisfacción del turista con respecto a </w:t>
      </w:r>
      <w:hyperlink r:id="rId25" w:history="1">
        <w:r w:rsidRPr="005747E9">
          <w:rPr>
            <w:rStyle w:val="Hipervnculo"/>
            <w:rFonts w:ascii="Cambria Math" w:hAnsi="Cambria Math"/>
            <w:color w:val="auto"/>
            <w:u w:val="none"/>
          </w:rPr>
          <w:t>una empresa</w:t>
        </w:r>
      </w:hyperlink>
      <w:r w:rsidR="005747E9" w:rsidRPr="005747E9">
        <w:rPr>
          <w:rFonts w:ascii="Cambria Math" w:hAnsi="Cambria Math"/>
          <w:color w:val="auto"/>
        </w:rPr>
        <w:t> o incluso un destino.</w:t>
      </w:r>
    </w:p>
    <w:p w:rsidR="005747E9" w:rsidRPr="005747E9" w:rsidRDefault="005747E9" w:rsidP="005747E9">
      <w:pPr>
        <w:spacing w:line="360" w:lineRule="auto"/>
        <w:ind w:left="360"/>
        <w:jc w:val="both"/>
        <w:rPr>
          <w:rFonts w:ascii="Cambria Math" w:hAnsi="Cambria Math"/>
          <w:color w:val="auto"/>
        </w:rPr>
      </w:pPr>
      <w:r>
        <w:rPr>
          <w:rFonts w:ascii="Cambria Math" w:hAnsi="Cambria Math"/>
          <w:color w:val="auto"/>
        </w:rPr>
        <w:t>En la actualidad los turistas buscan y planean sus viajes a través de la web, es por ello que esta idea es innovadora ya que no se ha visto una aplicación que permita escoger guías turísticos como s</w:t>
      </w:r>
      <w:r w:rsidR="000E377A">
        <w:rPr>
          <w:rFonts w:ascii="Cambria Math" w:hAnsi="Cambria Math"/>
          <w:color w:val="auto"/>
        </w:rPr>
        <w:t>i estuvieras pidiendo un Uber.</w:t>
      </w:r>
    </w:p>
    <w:p w:rsidR="005747E9" w:rsidRPr="005747E9" w:rsidRDefault="005747E9" w:rsidP="005747E9">
      <w:pPr>
        <w:spacing w:line="360" w:lineRule="auto"/>
        <w:ind w:left="360"/>
        <w:jc w:val="both"/>
        <w:rPr>
          <w:rFonts w:ascii="Cambria Math" w:hAnsi="Cambria Math" w:cs="Times New Roman"/>
          <w:color w:val="auto"/>
        </w:rPr>
      </w:pPr>
      <w:r w:rsidRPr="005747E9">
        <w:rPr>
          <w:rFonts w:ascii="Cambria Math" w:hAnsi="Cambria Math" w:cs="Times New Roman"/>
          <w:color w:val="auto"/>
        </w:rPr>
        <w:t>En el presente proyecto se busca realizar una aplicación que permita a los turistas ingresar y escoger guías de manera rápida y segura.</w:t>
      </w:r>
    </w:p>
    <w:p w:rsidR="00637A81" w:rsidRPr="005747E9" w:rsidRDefault="00D73E90" w:rsidP="005747E9">
      <w:pPr>
        <w:pStyle w:val="Ttulo1"/>
        <w:numPr>
          <w:ilvl w:val="0"/>
          <w:numId w:val="34"/>
        </w:numPr>
        <w:spacing w:line="360" w:lineRule="auto"/>
        <w:jc w:val="both"/>
        <w:rPr>
          <w:rFonts w:ascii="Cambria Math" w:hAnsi="Cambria Math" w:cs="Times New Roman"/>
          <w:color w:val="auto"/>
        </w:rPr>
      </w:pPr>
      <w:bookmarkStart w:id="9" w:name="_Toc24540250"/>
      <w:r w:rsidRPr="005747E9">
        <w:rPr>
          <w:rFonts w:ascii="Cambria Math" w:hAnsi="Cambria Math" w:cs="Times New Roman"/>
          <w:color w:val="auto"/>
        </w:rPr>
        <w:t>OBJETIVOS</w:t>
      </w:r>
      <w:bookmarkEnd w:id="9"/>
    </w:p>
    <w:p w:rsidR="00637A81" w:rsidRPr="005747E9" w:rsidRDefault="00637A81" w:rsidP="005747E9">
      <w:pPr>
        <w:pStyle w:val="Ttulo2"/>
        <w:numPr>
          <w:ilvl w:val="1"/>
          <w:numId w:val="34"/>
        </w:numPr>
        <w:spacing w:line="360" w:lineRule="auto"/>
        <w:jc w:val="both"/>
        <w:rPr>
          <w:rFonts w:ascii="Cambria Math" w:hAnsi="Cambria Math"/>
        </w:rPr>
      </w:pPr>
      <w:bookmarkStart w:id="10" w:name="_Toc24540251"/>
      <w:r w:rsidRPr="005747E9">
        <w:rPr>
          <w:rFonts w:ascii="Cambria Math" w:hAnsi="Cambria Math"/>
        </w:rPr>
        <w:t>General</w:t>
      </w:r>
      <w:bookmarkEnd w:id="10"/>
    </w:p>
    <w:p w:rsidR="00637A81" w:rsidRPr="005747E9" w:rsidRDefault="00D73E90" w:rsidP="005747E9">
      <w:pPr>
        <w:spacing w:line="360" w:lineRule="auto"/>
        <w:ind w:left="360"/>
        <w:jc w:val="both"/>
        <w:rPr>
          <w:rFonts w:ascii="Cambria Math" w:hAnsi="Cambria Math" w:cs="Times New Roman"/>
          <w:color w:val="auto"/>
          <w:szCs w:val="24"/>
        </w:rPr>
      </w:pPr>
      <w:r w:rsidRPr="005747E9">
        <w:rPr>
          <w:rFonts w:ascii="Cambria Math" w:hAnsi="Cambria Math" w:cs="Times New Roman"/>
          <w:color w:val="auto"/>
          <w:szCs w:val="24"/>
        </w:rPr>
        <w:t xml:space="preserve">Construir una aplicación </w:t>
      </w:r>
      <w:r w:rsidR="005747E9" w:rsidRPr="005747E9">
        <w:rPr>
          <w:rFonts w:ascii="Cambria Math" w:hAnsi="Cambria Math" w:cs="Times New Roman"/>
          <w:color w:val="auto"/>
          <w:szCs w:val="24"/>
        </w:rPr>
        <w:t xml:space="preserve">de calidad </w:t>
      </w:r>
      <w:r w:rsidR="00637A81" w:rsidRPr="005747E9">
        <w:rPr>
          <w:rFonts w:ascii="Cambria Math" w:hAnsi="Cambria Math" w:cs="Times New Roman"/>
          <w:color w:val="auto"/>
          <w:szCs w:val="24"/>
        </w:rPr>
        <w:t xml:space="preserve">que ofrezca el servicio de </w:t>
      </w:r>
      <w:r w:rsidR="005747E9" w:rsidRPr="005747E9">
        <w:rPr>
          <w:rFonts w:ascii="Cambria Math" w:hAnsi="Cambria Math" w:cs="Times New Roman"/>
          <w:color w:val="auto"/>
          <w:szCs w:val="24"/>
        </w:rPr>
        <w:t>guías turísticos, de manera confiable y segura.</w:t>
      </w:r>
    </w:p>
    <w:p w:rsidR="00637A81" w:rsidRPr="005747E9" w:rsidRDefault="00637A81" w:rsidP="005747E9">
      <w:pPr>
        <w:pStyle w:val="Ttulo2"/>
        <w:numPr>
          <w:ilvl w:val="1"/>
          <w:numId w:val="34"/>
        </w:numPr>
        <w:spacing w:line="360" w:lineRule="auto"/>
        <w:jc w:val="both"/>
        <w:rPr>
          <w:rFonts w:ascii="Cambria Math" w:hAnsi="Cambria Math"/>
        </w:rPr>
      </w:pPr>
      <w:bookmarkStart w:id="11" w:name="_Toc24540252"/>
      <w:r w:rsidRPr="005747E9">
        <w:rPr>
          <w:rFonts w:ascii="Cambria Math" w:hAnsi="Cambria Math"/>
        </w:rPr>
        <w:t>Específicos</w:t>
      </w:r>
      <w:bookmarkEnd w:id="11"/>
    </w:p>
    <w:p w:rsidR="00136A9A" w:rsidRPr="005747E9" w:rsidRDefault="00136A9A" w:rsidP="005747E9">
      <w:pPr>
        <w:pStyle w:val="Prrafodelista"/>
        <w:numPr>
          <w:ilvl w:val="0"/>
          <w:numId w:val="31"/>
        </w:numPr>
        <w:spacing w:line="360" w:lineRule="auto"/>
        <w:jc w:val="both"/>
        <w:rPr>
          <w:rFonts w:ascii="Cambria Math" w:hAnsi="Cambria Math" w:cs="Times New Roman"/>
          <w:color w:val="auto"/>
          <w:szCs w:val="24"/>
        </w:rPr>
      </w:pPr>
      <w:r w:rsidRPr="005747E9">
        <w:rPr>
          <w:rFonts w:ascii="Cambria Math" w:hAnsi="Cambria Math" w:cs="Times New Roman"/>
          <w:color w:val="auto"/>
          <w:szCs w:val="24"/>
        </w:rPr>
        <w:t>Promover el turismo local mediante la plataforma de guías turísticos</w:t>
      </w:r>
    </w:p>
    <w:p w:rsidR="00136A9A" w:rsidRPr="005747E9" w:rsidRDefault="00136A9A" w:rsidP="005747E9">
      <w:pPr>
        <w:pStyle w:val="Prrafodelista"/>
        <w:numPr>
          <w:ilvl w:val="0"/>
          <w:numId w:val="31"/>
        </w:numPr>
        <w:spacing w:line="360" w:lineRule="auto"/>
        <w:jc w:val="both"/>
        <w:rPr>
          <w:rFonts w:ascii="Cambria Math" w:hAnsi="Cambria Math" w:cs="Times New Roman"/>
          <w:color w:val="auto"/>
          <w:szCs w:val="24"/>
        </w:rPr>
      </w:pPr>
      <w:r w:rsidRPr="005747E9">
        <w:rPr>
          <w:rFonts w:ascii="Cambria Math" w:hAnsi="Cambria Math" w:cs="Times New Roman"/>
          <w:color w:val="auto"/>
          <w:szCs w:val="24"/>
        </w:rPr>
        <w:lastRenderedPageBreak/>
        <w:t>Mejorar la experiencia de viaje de los turistas que no conocen el lugar al que quieran visitar</w:t>
      </w:r>
    </w:p>
    <w:p w:rsidR="00637A81" w:rsidRPr="005747E9" w:rsidRDefault="00637A81" w:rsidP="005747E9">
      <w:pPr>
        <w:pStyle w:val="Prrafodelista"/>
        <w:numPr>
          <w:ilvl w:val="0"/>
          <w:numId w:val="31"/>
        </w:numPr>
        <w:spacing w:line="360" w:lineRule="auto"/>
        <w:jc w:val="both"/>
        <w:rPr>
          <w:rFonts w:ascii="Cambria Math" w:hAnsi="Cambria Math" w:cs="Times New Roman"/>
          <w:color w:val="auto"/>
          <w:szCs w:val="24"/>
        </w:rPr>
      </w:pPr>
      <w:r w:rsidRPr="005747E9">
        <w:rPr>
          <w:rFonts w:ascii="Cambria Math" w:hAnsi="Cambria Math" w:cs="Times New Roman"/>
          <w:color w:val="auto"/>
          <w:szCs w:val="24"/>
        </w:rPr>
        <w:t xml:space="preserve">Construir una base de datos relacional que satisfaga las necesidades y requisitos del servicio </w:t>
      </w:r>
      <w:r w:rsidR="00A61811" w:rsidRPr="005747E9">
        <w:rPr>
          <w:rFonts w:ascii="Cambria Math" w:hAnsi="Cambria Math" w:cs="Times New Roman"/>
          <w:color w:val="auto"/>
          <w:szCs w:val="24"/>
        </w:rPr>
        <w:t>guías turísticos</w:t>
      </w:r>
      <w:r w:rsidRPr="005747E9">
        <w:rPr>
          <w:rFonts w:ascii="Cambria Math" w:hAnsi="Cambria Math" w:cs="Times New Roman"/>
          <w:color w:val="auto"/>
          <w:szCs w:val="24"/>
        </w:rPr>
        <w:t>.</w:t>
      </w:r>
    </w:p>
    <w:p w:rsidR="00637A81" w:rsidRPr="005747E9" w:rsidRDefault="00637A81" w:rsidP="005747E9">
      <w:pPr>
        <w:pStyle w:val="Prrafodelista"/>
        <w:numPr>
          <w:ilvl w:val="0"/>
          <w:numId w:val="31"/>
        </w:numPr>
        <w:spacing w:line="360" w:lineRule="auto"/>
        <w:jc w:val="both"/>
        <w:rPr>
          <w:rFonts w:ascii="Cambria Math" w:hAnsi="Cambria Math" w:cs="Times New Roman"/>
          <w:color w:val="auto"/>
          <w:szCs w:val="24"/>
        </w:rPr>
      </w:pPr>
      <w:r w:rsidRPr="005747E9">
        <w:rPr>
          <w:rFonts w:ascii="Cambria Math" w:hAnsi="Cambria Math" w:cs="Times New Roman"/>
          <w:color w:val="auto"/>
          <w:szCs w:val="24"/>
        </w:rPr>
        <w:t xml:space="preserve">Diseñar una aplicación </w:t>
      </w:r>
      <w:r w:rsidR="00A61811" w:rsidRPr="005747E9">
        <w:rPr>
          <w:rFonts w:ascii="Cambria Math" w:hAnsi="Cambria Math" w:cs="Times New Roman"/>
          <w:color w:val="auto"/>
          <w:szCs w:val="24"/>
        </w:rPr>
        <w:t>web y móvil versión responsive</w:t>
      </w:r>
      <w:r w:rsidRPr="005747E9">
        <w:rPr>
          <w:rFonts w:ascii="Cambria Math" w:hAnsi="Cambria Math" w:cs="Times New Roman"/>
          <w:color w:val="auto"/>
          <w:szCs w:val="24"/>
        </w:rPr>
        <w:t xml:space="preserve">, que cumpla con los estándares </w:t>
      </w:r>
      <w:r w:rsidRPr="005747E9">
        <w:rPr>
          <w:rFonts w:ascii="Cambria Math" w:hAnsi="Cambria Math" w:cs="Times New Roman"/>
          <w:color w:val="auto"/>
        </w:rPr>
        <w:t xml:space="preserve">ISO 9001/ISO 9241-11/ISO-27001 </w:t>
      </w:r>
    </w:p>
    <w:p w:rsidR="00637A81" w:rsidRPr="005747E9" w:rsidRDefault="00D73E90" w:rsidP="005747E9">
      <w:pPr>
        <w:pStyle w:val="Ttulo1"/>
        <w:numPr>
          <w:ilvl w:val="0"/>
          <w:numId w:val="34"/>
        </w:numPr>
        <w:spacing w:line="360" w:lineRule="auto"/>
        <w:jc w:val="both"/>
        <w:rPr>
          <w:rFonts w:ascii="Cambria Math" w:hAnsi="Cambria Math" w:cs="Times New Roman"/>
          <w:color w:val="auto"/>
        </w:rPr>
      </w:pPr>
      <w:bookmarkStart w:id="12" w:name="_Toc24540253"/>
      <w:r w:rsidRPr="005747E9">
        <w:rPr>
          <w:rFonts w:ascii="Cambria Math" w:hAnsi="Cambria Math" w:cs="Times New Roman"/>
          <w:color w:val="auto"/>
        </w:rPr>
        <w:t>MARCO TEORICO</w:t>
      </w:r>
      <w:bookmarkEnd w:id="12"/>
    </w:p>
    <w:p w:rsidR="00A61811" w:rsidRPr="005747E9" w:rsidRDefault="00A61811" w:rsidP="005747E9">
      <w:pPr>
        <w:pStyle w:val="Ttulo2"/>
        <w:numPr>
          <w:ilvl w:val="1"/>
          <w:numId w:val="34"/>
        </w:numPr>
        <w:spacing w:line="360" w:lineRule="auto"/>
        <w:jc w:val="both"/>
        <w:rPr>
          <w:rFonts w:ascii="Cambria Math" w:hAnsi="Cambria Math"/>
        </w:rPr>
      </w:pPr>
      <w:bookmarkStart w:id="13" w:name="_Toc24540254"/>
      <w:r w:rsidRPr="005747E9">
        <w:rPr>
          <w:rFonts w:ascii="Cambria Math" w:hAnsi="Cambria Math"/>
        </w:rPr>
        <w:t>GUÍAS TURISTICOS</w:t>
      </w:r>
      <w:bookmarkEnd w:id="13"/>
      <w:r w:rsidRPr="005747E9">
        <w:rPr>
          <w:rFonts w:ascii="Cambria Math" w:hAnsi="Cambria Math"/>
        </w:rPr>
        <w:t xml:space="preserve"> </w:t>
      </w:r>
    </w:p>
    <w:p w:rsidR="00BD6427" w:rsidRPr="005747E9" w:rsidRDefault="00E53757" w:rsidP="005747E9">
      <w:pPr>
        <w:pStyle w:val="Informacindecontacto"/>
        <w:spacing w:line="360" w:lineRule="auto"/>
        <w:ind w:left="360"/>
        <w:jc w:val="both"/>
        <w:rPr>
          <w:rFonts w:ascii="Cambria Math" w:hAnsi="Cambria Math" w:cs="Times New Roman"/>
          <w:color w:val="auto"/>
        </w:rPr>
      </w:pPr>
      <w:r w:rsidRPr="005747E9">
        <w:rPr>
          <w:rFonts w:ascii="Cambria Math" w:hAnsi="Cambria Math" w:cs="Times New Roman"/>
          <w:color w:val="auto"/>
        </w:rPr>
        <w:t>Un guía turístico o guía de turismo es aquel individuo que se dedica a orientar a un grupo de personas en un entorno de turismo, mostrándole aquellos lugares más destacados del espacio que están visitando. Es un sujeto que trabaja como acompañante de los turistas y que está capacitado para informar a los viajeros sobre los hechos más relevantes de una ciudad, un museo, un edificio histórico o cualquier otro atractivo. También puede responder preguntas de los turistas y brindar asistencia general a éstos. Por ejemplo: “Cuando visitamos las Cataratas del Iguazú, nos tocó un guía muy simpático”, “La guía del museo nos dijo que había más de mil obras expuestas”, “Estoy estudiando para convertirme en guía de turismo”. (Gardey, 2017)</w:t>
      </w:r>
    </w:p>
    <w:p w:rsidR="00E53757" w:rsidRPr="005747E9" w:rsidRDefault="00E53757" w:rsidP="005747E9">
      <w:pPr>
        <w:pStyle w:val="Informacindecontacto"/>
        <w:spacing w:line="360" w:lineRule="auto"/>
        <w:ind w:left="360"/>
        <w:jc w:val="both"/>
        <w:rPr>
          <w:rFonts w:ascii="Cambria Math" w:hAnsi="Cambria Math" w:cs="Times New Roman"/>
          <w:color w:val="auto"/>
        </w:rPr>
      </w:pPr>
    </w:p>
    <w:p w:rsidR="00A61811" w:rsidRPr="005747E9" w:rsidRDefault="00136A9A" w:rsidP="005747E9">
      <w:pPr>
        <w:pStyle w:val="Ttulo2"/>
        <w:numPr>
          <w:ilvl w:val="1"/>
          <w:numId w:val="34"/>
        </w:numPr>
        <w:spacing w:line="360" w:lineRule="auto"/>
        <w:jc w:val="both"/>
        <w:rPr>
          <w:rFonts w:ascii="Cambria Math" w:hAnsi="Cambria Math"/>
        </w:rPr>
      </w:pPr>
      <w:bookmarkStart w:id="14" w:name="_Toc24540255"/>
      <w:r w:rsidRPr="005747E9">
        <w:rPr>
          <w:rFonts w:ascii="Cambria Math" w:hAnsi="Cambria Math"/>
        </w:rPr>
        <w:t>My</w:t>
      </w:r>
      <w:bookmarkEnd w:id="14"/>
      <w:r w:rsidR="001E42A9">
        <w:rPr>
          <w:rFonts w:ascii="Cambria Math" w:hAnsi="Cambria Math"/>
        </w:rPr>
        <w:t>SQL</w:t>
      </w:r>
    </w:p>
    <w:p w:rsidR="00136A9A" w:rsidRPr="005747E9" w:rsidRDefault="00136A9A" w:rsidP="005747E9">
      <w:pPr>
        <w:pStyle w:val="fx"/>
        <w:shd w:val="clear" w:color="auto" w:fill="FFFFFF"/>
        <w:spacing w:after="0" w:line="360" w:lineRule="auto"/>
        <w:ind w:left="360"/>
        <w:jc w:val="both"/>
        <w:rPr>
          <w:rFonts w:ascii="Cambria Math" w:hAnsi="Cambria Math"/>
          <w:spacing w:val="-1"/>
        </w:rPr>
      </w:pPr>
      <w:r w:rsidRPr="005747E9">
        <w:rPr>
          <w:rFonts w:ascii="Cambria Math" w:hAnsi="Cambria Math"/>
          <w:spacing w:val="-1"/>
        </w:rPr>
        <w:t>MySQL es un sistema de gestión de base de datos relacional (RDBMS) de código abierto, basado en lenguaje de consulta estructurado (SQL).</w:t>
      </w:r>
    </w:p>
    <w:p w:rsidR="00BD6427" w:rsidRPr="005747E9" w:rsidRDefault="00136A9A" w:rsidP="005747E9">
      <w:pPr>
        <w:pStyle w:val="fx"/>
        <w:shd w:val="clear" w:color="auto" w:fill="FFFFFF"/>
        <w:spacing w:after="0" w:line="360" w:lineRule="auto"/>
        <w:ind w:left="360"/>
        <w:jc w:val="both"/>
        <w:rPr>
          <w:rFonts w:ascii="Cambria Math" w:hAnsi="Cambria Math"/>
          <w:spacing w:val="-1"/>
        </w:rPr>
      </w:pPr>
      <w:r w:rsidRPr="005747E9">
        <w:rPr>
          <w:rFonts w:ascii="Cambria Math" w:hAnsi="Cambria Math"/>
          <w:spacing w:val="-1"/>
        </w:rPr>
        <w:t xml:space="preserve">MySQL se ejecuta en prácticamente todas las plataformas, incluyendo Linux, UNIX y Windows. A pesar de que se puede utilizar en una amplia gama de aplicaciones, MySQL se asocia más con las aplicaciones basadas en la web y la publicación en línea y es un componente importante de una pila empresarial de código abierto llamado LAMP. LAMP es una plataforma de desarrollo web que utiliza Linux como sistema operativo, Apache como servidor web, MySQL como sistema de gestión de base de datos relacional y PHP como lenguaje de </w:t>
      </w:r>
      <w:r w:rsidRPr="005747E9">
        <w:rPr>
          <w:rFonts w:ascii="Cambria Math" w:hAnsi="Cambria Math"/>
          <w:spacing w:val="-1"/>
        </w:rPr>
        <w:lastRenderedPageBreak/>
        <w:t>programación orientado a objetos (a veces, Perl o Python se utiliza en lugar de PHP).</w:t>
      </w:r>
      <w:sdt>
        <w:sdtPr>
          <w:rPr>
            <w:rFonts w:ascii="Cambria Math" w:hAnsi="Cambria Math"/>
            <w:spacing w:val="-1"/>
          </w:rPr>
          <w:id w:val="510032316"/>
          <w:citation/>
        </w:sdtPr>
        <w:sdtEndPr/>
        <w:sdtContent>
          <w:r w:rsidRPr="005747E9">
            <w:rPr>
              <w:rFonts w:ascii="Cambria Math" w:hAnsi="Cambria Math"/>
              <w:spacing w:val="-1"/>
            </w:rPr>
            <w:fldChar w:fldCharType="begin"/>
          </w:r>
          <w:r w:rsidRPr="005747E9">
            <w:rPr>
              <w:rFonts w:ascii="Cambria Math" w:hAnsi="Cambria Math"/>
              <w:spacing w:val="-1"/>
            </w:rPr>
            <w:instrText xml:space="preserve"> CITATION Mar15 \l 22538 </w:instrText>
          </w:r>
          <w:r w:rsidRPr="005747E9">
            <w:rPr>
              <w:rFonts w:ascii="Cambria Math" w:hAnsi="Cambria Math"/>
              <w:spacing w:val="-1"/>
            </w:rPr>
            <w:fldChar w:fldCharType="separate"/>
          </w:r>
          <w:r w:rsidRPr="005747E9">
            <w:rPr>
              <w:rFonts w:ascii="Cambria Math" w:hAnsi="Cambria Math"/>
              <w:noProof/>
              <w:spacing w:val="-1"/>
            </w:rPr>
            <w:t xml:space="preserve"> (Rouse, 2015)</w:t>
          </w:r>
          <w:r w:rsidRPr="005747E9">
            <w:rPr>
              <w:rFonts w:ascii="Cambria Math" w:hAnsi="Cambria Math"/>
              <w:spacing w:val="-1"/>
            </w:rPr>
            <w:fldChar w:fldCharType="end"/>
          </w:r>
        </w:sdtContent>
      </w:sdt>
    </w:p>
    <w:p w:rsidR="00637A81" w:rsidRPr="005747E9" w:rsidRDefault="00BD6427" w:rsidP="005747E9">
      <w:pPr>
        <w:pStyle w:val="Ttulo2"/>
        <w:numPr>
          <w:ilvl w:val="1"/>
          <w:numId w:val="34"/>
        </w:numPr>
        <w:spacing w:line="360" w:lineRule="auto"/>
        <w:jc w:val="both"/>
        <w:rPr>
          <w:rFonts w:ascii="Cambria Math" w:hAnsi="Cambria Math"/>
          <w:lang w:val="es-419"/>
        </w:rPr>
      </w:pPr>
      <w:r w:rsidRPr="005747E9">
        <w:rPr>
          <w:rFonts w:ascii="Cambria Math" w:hAnsi="Cambria Math"/>
          <w:lang w:val="es-419"/>
        </w:rPr>
        <w:t xml:space="preserve"> </w:t>
      </w:r>
      <w:bookmarkStart w:id="15" w:name="_Toc24540256"/>
      <w:r w:rsidRPr="005747E9">
        <w:rPr>
          <w:rFonts w:ascii="Cambria Math" w:hAnsi="Cambria Math"/>
          <w:lang w:val="es-419"/>
        </w:rPr>
        <w:t>Laravel</w:t>
      </w:r>
      <w:bookmarkEnd w:id="15"/>
    </w:p>
    <w:p w:rsidR="00BD6427" w:rsidRPr="005747E9" w:rsidRDefault="002C6E6E" w:rsidP="005747E9">
      <w:pPr>
        <w:spacing w:line="360" w:lineRule="auto"/>
        <w:ind w:left="360"/>
        <w:jc w:val="both"/>
        <w:rPr>
          <w:rFonts w:ascii="Cambria Math" w:hAnsi="Cambria Math" w:cs="Times New Roman"/>
          <w:color w:val="auto"/>
          <w:szCs w:val="24"/>
          <w:shd w:val="clear" w:color="auto" w:fill="FFFFFF"/>
        </w:rPr>
      </w:pPr>
      <w:hyperlink r:id="rId26" w:tgtFrame="_blank" w:tooltip="Laravel" w:history="1">
        <w:r w:rsidR="00BD6427" w:rsidRPr="005747E9">
          <w:rPr>
            <w:rStyle w:val="Hipervnculo"/>
            <w:rFonts w:ascii="Cambria Math" w:hAnsi="Cambria Math" w:cs="Times New Roman"/>
            <w:color w:val="auto"/>
            <w:szCs w:val="24"/>
            <w:bdr w:val="none" w:sz="0" w:space="0" w:color="auto" w:frame="1"/>
            <w:shd w:val="clear" w:color="auto" w:fill="FFFFFF"/>
          </w:rPr>
          <w:t>Laravel</w:t>
        </w:r>
      </w:hyperlink>
      <w:r w:rsidR="00BD6427" w:rsidRPr="005747E9">
        <w:rPr>
          <w:rFonts w:ascii="Cambria Math" w:hAnsi="Cambria Math" w:cs="Times New Roman"/>
          <w:color w:val="auto"/>
          <w:szCs w:val="24"/>
          <w:shd w:val="clear" w:color="auto" w:fill="FFFFFF"/>
        </w:rPr>
        <w:t> es uno de los frameworks de código abierto más fáciles de asimilar para PHP. </w:t>
      </w:r>
      <w:r w:rsidR="00BD6427" w:rsidRPr="005747E9">
        <w:rPr>
          <w:rStyle w:val="Textoennegrita"/>
          <w:rFonts w:ascii="Cambria Math" w:hAnsi="Cambria Math" w:cs="Times New Roman"/>
          <w:b w:val="0"/>
          <w:color w:val="auto"/>
          <w:szCs w:val="24"/>
          <w:bdr w:val="none" w:sz="0" w:space="0" w:color="auto" w:frame="1"/>
          <w:shd w:val="clear" w:color="auto" w:fill="FFFFFF"/>
        </w:rPr>
        <w:t>Es simple, muy potente y tiene una interfaz elegante y divertida de usar</w:t>
      </w:r>
      <w:r w:rsidR="00BD6427" w:rsidRPr="005747E9">
        <w:rPr>
          <w:rFonts w:ascii="Cambria Math" w:hAnsi="Cambria Math" w:cs="Times New Roman"/>
          <w:color w:val="auto"/>
          <w:szCs w:val="24"/>
          <w:shd w:val="clear" w:color="auto" w:fill="FFFFFF"/>
        </w:rPr>
        <w:t xml:space="preserve">. Fue creado en 2011 y tiene una gran influencia de frameworks como Ruby on Rails, Sinatra y ASP.NET MVC. </w:t>
      </w:r>
    </w:p>
    <w:p w:rsidR="00BD6427" w:rsidRPr="005747E9" w:rsidRDefault="00BD6427" w:rsidP="005747E9">
      <w:pPr>
        <w:spacing w:line="360" w:lineRule="auto"/>
        <w:ind w:left="360"/>
        <w:jc w:val="both"/>
        <w:rPr>
          <w:rFonts w:ascii="Cambria Math" w:hAnsi="Cambria Math" w:cs="Times New Roman"/>
          <w:color w:val="auto"/>
          <w:szCs w:val="24"/>
        </w:rPr>
      </w:pPr>
      <w:r w:rsidRPr="005747E9">
        <w:rPr>
          <w:rFonts w:ascii="Cambria Math" w:hAnsi="Cambria Math" w:cs="Times New Roman"/>
          <w:color w:val="auto"/>
          <w:szCs w:val="24"/>
          <w:shd w:val="clear" w:color="auto" w:fill="FFFFFF"/>
        </w:rPr>
        <w:t>El objetivo de Laravel es el de ser un framework que permita el uso de una sintaxis refinada y expresiva para crear código de forma sencilla, evitando el «código espagueti» y permitiendo multitud de funcionalidades. Aprovecha todo lo bueno de otros frameworks y utiliza las características de las últimas versiones de PHP.</w:t>
      </w:r>
    </w:p>
    <w:p w:rsidR="00BD6427" w:rsidRPr="005747E9" w:rsidRDefault="00BD6427" w:rsidP="005747E9">
      <w:pPr>
        <w:pStyle w:val="NormalWeb"/>
        <w:shd w:val="clear" w:color="auto" w:fill="FFFFFF"/>
        <w:spacing w:before="0" w:beforeAutospacing="0" w:after="0" w:afterAutospacing="0" w:line="360" w:lineRule="auto"/>
        <w:ind w:left="360"/>
        <w:jc w:val="both"/>
        <w:textAlignment w:val="baseline"/>
        <w:rPr>
          <w:rFonts w:ascii="Cambria Math" w:hAnsi="Cambria Math"/>
        </w:rPr>
      </w:pPr>
      <w:r w:rsidRPr="005747E9">
        <w:rPr>
          <w:rFonts w:ascii="Cambria Math" w:hAnsi="Cambria Math"/>
        </w:rPr>
        <w:t>La mayor parte de su estructura está formada por dependencias, especialmente de Symfony, lo que implica que el desarrollo de Laravel dependa también del desarrollo de sus dependencias.</w:t>
      </w:r>
      <w:sdt>
        <w:sdtPr>
          <w:rPr>
            <w:rFonts w:ascii="Cambria Math" w:hAnsi="Cambria Math"/>
          </w:rPr>
          <w:id w:val="-513912538"/>
          <w:citation/>
        </w:sdtPr>
        <w:sdtEndPr/>
        <w:sdtContent>
          <w:r w:rsidRPr="005747E9">
            <w:rPr>
              <w:rFonts w:ascii="Cambria Math" w:hAnsi="Cambria Math"/>
            </w:rPr>
            <w:fldChar w:fldCharType="begin"/>
          </w:r>
          <w:r w:rsidRPr="005747E9">
            <w:rPr>
              <w:rFonts w:ascii="Cambria Math" w:hAnsi="Cambria Math"/>
            </w:rPr>
            <w:instrText xml:space="preserve"> CITATION Jos15 \l 22538 </w:instrText>
          </w:r>
          <w:r w:rsidRPr="005747E9">
            <w:rPr>
              <w:rFonts w:ascii="Cambria Math" w:hAnsi="Cambria Math"/>
            </w:rPr>
            <w:fldChar w:fldCharType="separate"/>
          </w:r>
          <w:r w:rsidRPr="005747E9">
            <w:rPr>
              <w:rFonts w:ascii="Cambria Math" w:hAnsi="Cambria Math"/>
              <w:noProof/>
            </w:rPr>
            <w:t xml:space="preserve"> (García, 2015)</w:t>
          </w:r>
          <w:r w:rsidRPr="005747E9">
            <w:rPr>
              <w:rFonts w:ascii="Cambria Math" w:hAnsi="Cambria Math"/>
            </w:rPr>
            <w:fldChar w:fldCharType="end"/>
          </w:r>
        </w:sdtContent>
      </w:sdt>
    </w:p>
    <w:p w:rsidR="00BD6427" w:rsidRPr="005747E9" w:rsidRDefault="00BD6427" w:rsidP="005747E9">
      <w:pPr>
        <w:pStyle w:val="Ttulo3"/>
        <w:rPr>
          <w:rFonts w:ascii="Cambria Math" w:hAnsi="Cambria Math" w:cs="Times New Roman"/>
        </w:rPr>
      </w:pPr>
      <w:bookmarkStart w:id="16" w:name="_Toc24540257"/>
      <w:r w:rsidRPr="005747E9">
        <w:rPr>
          <w:rFonts w:ascii="Cambria Math" w:hAnsi="Cambria Math" w:cs="Times New Roman"/>
        </w:rPr>
        <w:t>Características Generales</w:t>
      </w:r>
      <w:bookmarkEnd w:id="16"/>
    </w:p>
    <w:p w:rsidR="00BD6427" w:rsidRPr="005747E9" w:rsidRDefault="00BD6427" w:rsidP="005747E9">
      <w:pPr>
        <w:pStyle w:val="Prrafodelista"/>
        <w:numPr>
          <w:ilvl w:val="0"/>
          <w:numId w:val="39"/>
        </w:numPr>
        <w:shd w:val="clear" w:color="auto" w:fill="FFFFFF"/>
        <w:spacing w:after="0" w:line="360" w:lineRule="auto"/>
        <w:jc w:val="both"/>
        <w:textAlignment w:val="baseline"/>
        <w:rPr>
          <w:rFonts w:ascii="Cambria Math" w:hAnsi="Cambria Math" w:cs="Times New Roman"/>
          <w:color w:val="auto"/>
          <w:szCs w:val="24"/>
        </w:rPr>
      </w:pPr>
      <w:r w:rsidRPr="005747E9">
        <w:rPr>
          <w:rFonts w:ascii="Cambria Math" w:hAnsi="Cambria Math" w:cs="Times New Roman"/>
          <w:color w:val="auto"/>
          <w:szCs w:val="24"/>
        </w:rPr>
        <w:t>Sistema de ruteo, también RESTful</w:t>
      </w:r>
    </w:p>
    <w:p w:rsidR="00BD6427" w:rsidRPr="005747E9" w:rsidRDefault="00BD6427" w:rsidP="005747E9">
      <w:pPr>
        <w:pStyle w:val="Prrafodelista"/>
        <w:numPr>
          <w:ilvl w:val="0"/>
          <w:numId w:val="39"/>
        </w:numPr>
        <w:shd w:val="clear" w:color="auto" w:fill="FFFFFF"/>
        <w:spacing w:after="0" w:line="360" w:lineRule="auto"/>
        <w:jc w:val="both"/>
        <w:textAlignment w:val="baseline"/>
        <w:rPr>
          <w:rFonts w:ascii="Cambria Math" w:hAnsi="Cambria Math" w:cs="Times New Roman"/>
          <w:color w:val="auto"/>
          <w:szCs w:val="24"/>
        </w:rPr>
      </w:pPr>
      <w:r w:rsidRPr="005747E9">
        <w:rPr>
          <w:rFonts w:ascii="Cambria Math" w:hAnsi="Cambria Math" w:cs="Times New Roman"/>
          <w:color w:val="auto"/>
          <w:szCs w:val="24"/>
        </w:rPr>
        <w:t>Blade, Motor de plantillas</w:t>
      </w:r>
    </w:p>
    <w:p w:rsidR="00BD6427" w:rsidRPr="005747E9" w:rsidRDefault="00BD6427" w:rsidP="005747E9">
      <w:pPr>
        <w:pStyle w:val="Prrafodelista"/>
        <w:numPr>
          <w:ilvl w:val="0"/>
          <w:numId w:val="39"/>
        </w:numPr>
        <w:shd w:val="clear" w:color="auto" w:fill="FFFFFF"/>
        <w:spacing w:after="0" w:line="360" w:lineRule="auto"/>
        <w:jc w:val="both"/>
        <w:textAlignment w:val="baseline"/>
        <w:rPr>
          <w:rFonts w:ascii="Cambria Math" w:hAnsi="Cambria Math" w:cs="Times New Roman"/>
          <w:color w:val="auto"/>
          <w:szCs w:val="24"/>
        </w:rPr>
      </w:pPr>
      <w:r w:rsidRPr="005747E9">
        <w:rPr>
          <w:rFonts w:ascii="Cambria Math" w:hAnsi="Cambria Math" w:cs="Times New Roman"/>
          <w:color w:val="auto"/>
          <w:szCs w:val="24"/>
        </w:rPr>
        <w:t>Peticiones Fluent</w:t>
      </w:r>
    </w:p>
    <w:p w:rsidR="00BD6427" w:rsidRPr="005747E9" w:rsidRDefault="00BD6427" w:rsidP="005747E9">
      <w:pPr>
        <w:pStyle w:val="Prrafodelista"/>
        <w:numPr>
          <w:ilvl w:val="0"/>
          <w:numId w:val="39"/>
        </w:numPr>
        <w:shd w:val="clear" w:color="auto" w:fill="FFFFFF"/>
        <w:spacing w:after="0" w:line="360" w:lineRule="auto"/>
        <w:jc w:val="both"/>
        <w:textAlignment w:val="baseline"/>
        <w:rPr>
          <w:rFonts w:ascii="Cambria Math" w:hAnsi="Cambria Math" w:cs="Times New Roman"/>
          <w:color w:val="auto"/>
          <w:szCs w:val="24"/>
        </w:rPr>
      </w:pPr>
      <w:r w:rsidRPr="005747E9">
        <w:rPr>
          <w:rFonts w:ascii="Cambria Math" w:hAnsi="Cambria Math" w:cs="Times New Roman"/>
          <w:color w:val="auto"/>
          <w:szCs w:val="24"/>
        </w:rPr>
        <w:t>Eloquent ORM</w:t>
      </w:r>
    </w:p>
    <w:p w:rsidR="00BD6427" w:rsidRPr="005747E9" w:rsidRDefault="00BD6427" w:rsidP="005747E9">
      <w:pPr>
        <w:pStyle w:val="Prrafodelista"/>
        <w:numPr>
          <w:ilvl w:val="0"/>
          <w:numId w:val="39"/>
        </w:numPr>
        <w:shd w:val="clear" w:color="auto" w:fill="FFFFFF"/>
        <w:spacing w:after="0" w:line="360" w:lineRule="auto"/>
        <w:jc w:val="both"/>
        <w:textAlignment w:val="baseline"/>
        <w:rPr>
          <w:rFonts w:ascii="Cambria Math" w:hAnsi="Cambria Math" w:cs="Times New Roman"/>
          <w:color w:val="auto"/>
          <w:szCs w:val="24"/>
        </w:rPr>
      </w:pPr>
      <w:r w:rsidRPr="005747E9">
        <w:rPr>
          <w:rFonts w:ascii="Cambria Math" w:hAnsi="Cambria Math" w:cs="Times New Roman"/>
          <w:color w:val="auto"/>
          <w:szCs w:val="24"/>
        </w:rPr>
        <w:t>Basado en Composer</w:t>
      </w:r>
    </w:p>
    <w:p w:rsidR="00BD6427" w:rsidRPr="005747E9" w:rsidRDefault="00BD6427" w:rsidP="005747E9">
      <w:pPr>
        <w:pStyle w:val="Prrafodelista"/>
        <w:numPr>
          <w:ilvl w:val="0"/>
          <w:numId w:val="39"/>
        </w:numPr>
        <w:shd w:val="clear" w:color="auto" w:fill="FFFFFF"/>
        <w:spacing w:after="0" w:line="360" w:lineRule="auto"/>
        <w:jc w:val="both"/>
        <w:textAlignment w:val="baseline"/>
        <w:rPr>
          <w:rFonts w:ascii="Cambria Math" w:hAnsi="Cambria Math" w:cs="Times New Roman"/>
          <w:color w:val="auto"/>
          <w:szCs w:val="24"/>
        </w:rPr>
      </w:pPr>
      <w:r w:rsidRPr="005747E9">
        <w:rPr>
          <w:rFonts w:ascii="Cambria Math" w:hAnsi="Cambria Math" w:cs="Times New Roman"/>
          <w:color w:val="auto"/>
          <w:szCs w:val="24"/>
        </w:rPr>
        <w:t>Soporte para el caché</w:t>
      </w:r>
    </w:p>
    <w:p w:rsidR="00BD6427" w:rsidRPr="005747E9" w:rsidRDefault="00BD6427" w:rsidP="005747E9">
      <w:pPr>
        <w:pStyle w:val="Prrafodelista"/>
        <w:numPr>
          <w:ilvl w:val="0"/>
          <w:numId w:val="39"/>
        </w:numPr>
        <w:shd w:val="clear" w:color="auto" w:fill="FFFFFF"/>
        <w:spacing w:after="0" w:line="360" w:lineRule="auto"/>
        <w:jc w:val="both"/>
        <w:textAlignment w:val="baseline"/>
        <w:rPr>
          <w:rFonts w:ascii="Cambria Math" w:hAnsi="Cambria Math" w:cs="Times New Roman"/>
          <w:color w:val="auto"/>
          <w:szCs w:val="24"/>
        </w:rPr>
      </w:pPr>
      <w:r w:rsidRPr="005747E9">
        <w:rPr>
          <w:rFonts w:ascii="Cambria Math" w:hAnsi="Cambria Math" w:cs="Times New Roman"/>
          <w:color w:val="auto"/>
          <w:szCs w:val="24"/>
        </w:rPr>
        <w:t>Soporte para MVC</w:t>
      </w:r>
    </w:p>
    <w:p w:rsidR="00BD6427" w:rsidRPr="005747E9" w:rsidRDefault="00BD6427" w:rsidP="005747E9">
      <w:pPr>
        <w:pStyle w:val="Prrafodelista"/>
        <w:numPr>
          <w:ilvl w:val="0"/>
          <w:numId w:val="39"/>
        </w:numPr>
        <w:shd w:val="clear" w:color="auto" w:fill="FFFFFF"/>
        <w:spacing w:after="0" w:line="360" w:lineRule="auto"/>
        <w:jc w:val="both"/>
        <w:textAlignment w:val="baseline"/>
        <w:rPr>
          <w:rFonts w:ascii="Cambria Math" w:hAnsi="Cambria Math" w:cs="Times New Roman"/>
          <w:color w:val="auto"/>
          <w:szCs w:val="24"/>
        </w:rPr>
      </w:pPr>
      <w:r w:rsidRPr="005747E9">
        <w:rPr>
          <w:rFonts w:ascii="Cambria Math" w:hAnsi="Cambria Math" w:cs="Times New Roman"/>
          <w:color w:val="auto"/>
          <w:szCs w:val="24"/>
        </w:rPr>
        <w:t>Usa componentes de Symfony</w:t>
      </w:r>
    </w:p>
    <w:p w:rsidR="00BD6427" w:rsidRDefault="00BD6427" w:rsidP="005747E9">
      <w:pPr>
        <w:pStyle w:val="Prrafodelista"/>
        <w:numPr>
          <w:ilvl w:val="0"/>
          <w:numId w:val="39"/>
        </w:numPr>
        <w:shd w:val="clear" w:color="auto" w:fill="FFFFFF"/>
        <w:spacing w:after="0" w:line="360" w:lineRule="auto"/>
        <w:jc w:val="both"/>
        <w:textAlignment w:val="baseline"/>
        <w:rPr>
          <w:rFonts w:ascii="Cambria Math" w:hAnsi="Cambria Math" w:cs="Times New Roman"/>
          <w:color w:val="auto"/>
          <w:szCs w:val="24"/>
        </w:rPr>
      </w:pPr>
      <w:r w:rsidRPr="005747E9">
        <w:rPr>
          <w:rFonts w:ascii="Cambria Math" w:hAnsi="Cambria Math" w:cs="Times New Roman"/>
          <w:color w:val="auto"/>
          <w:szCs w:val="24"/>
        </w:rPr>
        <w:t>Adopta las especificaciones PSR-2 y PSR-4</w:t>
      </w:r>
    </w:p>
    <w:p w:rsidR="001E42A9" w:rsidRDefault="001E42A9" w:rsidP="001E42A9">
      <w:pPr>
        <w:shd w:val="clear" w:color="auto" w:fill="FFFFFF"/>
        <w:spacing w:after="0" w:line="360" w:lineRule="auto"/>
        <w:jc w:val="both"/>
        <w:textAlignment w:val="baseline"/>
        <w:rPr>
          <w:rFonts w:ascii="Cambria Math" w:hAnsi="Cambria Math" w:cs="Times New Roman"/>
          <w:color w:val="auto"/>
          <w:szCs w:val="24"/>
        </w:rPr>
      </w:pPr>
    </w:p>
    <w:p w:rsidR="001E42A9" w:rsidRPr="001E42A9" w:rsidRDefault="001E42A9" w:rsidP="001E42A9">
      <w:pPr>
        <w:shd w:val="clear" w:color="auto" w:fill="FFFFFF"/>
        <w:spacing w:after="0" w:line="360" w:lineRule="auto"/>
        <w:jc w:val="both"/>
        <w:textAlignment w:val="baseline"/>
        <w:rPr>
          <w:rFonts w:ascii="Cambria Math" w:hAnsi="Cambria Math" w:cs="Times New Roman"/>
          <w:color w:val="auto"/>
          <w:szCs w:val="24"/>
        </w:rPr>
      </w:pPr>
      <w:r>
        <w:rPr>
          <w:rFonts w:ascii="Cambria Math" w:hAnsi="Cambria Math" w:cs="Times New Roman"/>
          <w:color w:val="auto"/>
          <w:szCs w:val="24"/>
        </w:rPr>
        <w:t>La decisión de usar Laravel para nuestro proyecto es desarrollar la lógica del negocio o Backend en este framework, haciendo uso de su capacidad para generar API’s con gran facilidad.</w:t>
      </w:r>
    </w:p>
    <w:p w:rsidR="00BD6427" w:rsidRPr="005747E9" w:rsidRDefault="00BD6427" w:rsidP="005747E9">
      <w:pPr>
        <w:pStyle w:val="Prrafodelista"/>
        <w:spacing w:line="360" w:lineRule="auto"/>
        <w:jc w:val="both"/>
        <w:rPr>
          <w:rFonts w:ascii="Cambria Math" w:hAnsi="Cambria Math" w:cs="Times New Roman"/>
          <w:color w:val="auto"/>
          <w:szCs w:val="24"/>
        </w:rPr>
      </w:pPr>
    </w:p>
    <w:p w:rsidR="00637A81" w:rsidRPr="005747E9" w:rsidRDefault="00BD6427" w:rsidP="005747E9">
      <w:pPr>
        <w:pStyle w:val="Ttulo2"/>
        <w:numPr>
          <w:ilvl w:val="1"/>
          <w:numId w:val="34"/>
        </w:numPr>
        <w:spacing w:line="360" w:lineRule="auto"/>
        <w:jc w:val="both"/>
        <w:rPr>
          <w:rFonts w:ascii="Cambria Math" w:hAnsi="Cambria Math"/>
        </w:rPr>
      </w:pPr>
      <w:bookmarkStart w:id="17" w:name="_Toc24540258"/>
      <w:r w:rsidRPr="005747E9">
        <w:rPr>
          <w:rFonts w:ascii="Cambria Math" w:hAnsi="Cambria Math"/>
        </w:rPr>
        <w:lastRenderedPageBreak/>
        <w:t>Javascript</w:t>
      </w:r>
      <w:bookmarkEnd w:id="17"/>
      <w:r w:rsidRPr="005747E9">
        <w:rPr>
          <w:rFonts w:ascii="Cambria Math" w:hAnsi="Cambria Math"/>
        </w:rPr>
        <w:t xml:space="preserve"> </w:t>
      </w:r>
    </w:p>
    <w:p w:rsidR="00BD6427" w:rsidRPr="005747E9" w:rsidRDefault="00BD6427" w:rsidP="005747E9">
      <w:pPr>
        <w:spacing w:before="240" w:line="360" w:lineRule="auto"/>
        <w:ind w:left="360"/>
        <w:jc w:val="both"/>
        <w:rPr>
          <w:rFonts w:ascii="Cambria Math" w:hAnsi="Cambria Math" w:cs="Times New Roman"/>
          <w:color w:val="auto"/>
          <w:szCs w:val="24"/>
        </w:rPr>
      </w:pPr>
      <w:r w:rsidRPr="005747E9">
        <w:rPr>
          <w:rFonts w:ascii="Cambria Math" w:hAnsi="Cambria Math" w:cs="Times New Roman"/>
          <w:color w:val="auto"/>
          <w:szCs w:val="24"/>
          <w:shd w:val="clear" w:color="auto" w:fill="FFFFFF"/>
        </w:rPr>
        <w:t>Javascript es una </w:t>
      </w:r>
      <w:hyperlink r:id="rId27" w:history="1">
        <w:r w:rsidRPr="005747E9">
          <w:rPr>
            <w:rStyle w:val="Hipervnculo"/>
            <w:rFonts w:ascii="Cambria Math" w:hAnsi="Cambria Math" w:cs="Times New Roman"/>
            <w:bCs/>
            <w:color w:val="auto"/>
            <w:szCs w:val="24"/>
            <w:u w:val="none"/>
            <w:shd w:val="clear" w:color="auto" w:fill="FFFFFF"/>
          </w:rPr>
          <w:t>especie</w:t>
        </w:r>
      </w:hyperlink>
      <w:r w:rsidRPr="005747E9">
        <w:rPr>
          <w:rStyle w:val="Textoennegrita"/>
          <w:rFonts w:ascii="Cambria Math" w:hAnsi="Cambria Math" w:cs="Times New Roman"/>
          <w:color w:val="auto"/>
          <w:szCs w:val="24"/>
          <w:shd w:val="clear" w:color="auto" w:fill="FFFFFF"/>
        </w:rPr>
        <w:t> </w:t>
      </w:r>
      <w:r w:rsidRPr="005747E9">
        <w:rPr>
          <w:rStyle w:val="Textoennegrita"/>
          <w:rFonts w:ascii="Cambria Math" w:hAnsi="Cambria Math" w:cs="Times New Roman"/>
          <w:b w:val="0"/>
          <w:color w:val="auto"/>
          <w:szCs w:val="24"/>
          <w:shd w:val="clear" w:color="auto" w:fill="FFFFFF"/>
        </w:rPr>
        <w:t>de lenguaje de programación ligera</w:t>
      </w:r>
      <w:r w:rsidRPr="005747E9">
        <w:rPr>
          <w:rFonts w:ascii="Cambria Math" w:hAnsi="Cambria Math" w:cs="Times New Roman"/>
          <w:color w:val="auto"/>
          <w:szCs w:val="24"/>
          <w:shd w:val="clear" w:color="auto" w:fill="FFFFFF"/>
        </w:rPr>
        <w:t>, interpretado por la mayoría de los navegadores y que les proporciona a las páginas web, efectos y funciones complementarias a las consideradas como estándar</w:t>
      </w:r>
      <w:r w:rsidRPr="005747E9">
        <w:rPr>
          <w:rFonts w:ascii="Cambria Math" w:hAnsi="Cambria Math" w:cs="Times New Roman"/>
          <w:b/>
          <w:color w:val="auto"/>
          <w:szCs w:val="24"/>
          <w:shd w:val="clear" w:color="auto" w:fill="FFFFFF"/>
        </w:rPr>
        <w:t> </w:t>
      </w:r>
      <w:hyperlink r:id="rId28" w:tgtFrame="_blank" w:tooltip=" Qué es y para qué sirve HTML - aprenderaprogramar " w:history="1">
        <w:r w:rsidRPr="005747E9">
          <w:rPr>
            <w:rStyle w:val="Textoennegrita"/>
            <w:rFonts w:ascii="Cambria Math" w:hAnsi="Cambria Math" w:cs="Times New Roman"/>
            <w:b w:val="0"/>
            <w:color w:val="auto"/>
            <w:szCs w:val="24"/>
            <w:shd w:val="clear" w:color="auto" w:fill="FFFFFF"/>
          </w:rPr>
          <w:t>HTML</w:t>
        </w:r>
      </w:hyperlink>
      <w:r w:rsidRPr="005747E9">
        <w:rPr>
          <w:rFonts w:ascii="Cambria Math" w:hAnsi="Cambria Math" w:cs="Times New Roman"/>
          <w:color w:val="auto"/>
          <w:szCs w:val="24"/>
          <w:shd w:val="clear" w:color="auto" w:fill="FFFFFF"/>
        </w:rPr>
        <w:t> Este tipo de lenguaje de programación, con frecuencia son empleados en los sitios web, para realizar acciones en el lado del cliente, estando centrado en el código </w:t>
      </w:r>
      <w:hyperlink r:id="rId29" w:history="1">
        <w:r w:rsidRPr="005747E9">
          <w:rPr>
            <w:rStyle w:val="Hipervnculo"/>
            <w:rFonts w:ascii="Cambria Math" w:hAnsi="Cambria Math" w:cs="Times New Roman"/>
            <w:bCs/>
            <w:color w:val="auto"/>
            <w:szCs w:val="24"/>
            <w:u w:val="none"/>
            <w:shd w:val="clear" w:color="auto" w:fill="FFFFFF"/>
          </w:rPr>
          <w:t>fuente</w:t>
        </w:r>
      </w:hyperlink>
      <w:r w:rsidRPr="005747E9">
        <w:rPr>
          <w:rFonts w:ascii="Cambria Math" w:hAnsi="Cambria Math" w:cs="Times New Roman"/>
          <w:color w:val="auto"/>
          <w:szCs w:val="24"/>
          <w:shd w:val="clear" w:color="auto" w:fill="FFFFFF"/>
        </w:rPr>
        <w:t> de la página web.</w:t>
      </w:r>
      <w:sdt>
        <w:sdtPr>
          <w:rPr>
            <w:rFonts w:ascii="Cambria Math" w:hAnsi="Cambria Math" w:cs="Times New Roman"/>
            <w:color w:val="auto"/>
            <w:szCs w:val="24"/>
            <w:shd w:val="clear" w:color="auto" w:fill="FFFFFF"/>
          </w:rPr>
          <w:id w:val="550197263"/>
          <w:citation/>
        </w:sdtPr>
        <w:sdtEndPr/>
        <w:sdtContent>
          <w:r w:rsidRPr="005747E9">
            <w:rPr>
              <w:rFonts w:ascii="Cambria Math" w:hAnsi="Cambria Math" w:cs="Times New Roman"/>
              <w:color w:val="auto"/>
              <w:szCs w:val="24"/>
              <w:shd w:val="clear" w:color="auto" w:fill="FFFFFF"/>
            </w:rPr>
            <w:fldChar w:fldCharType="begin"/>
          </w:r>
          <w:r w:rsidRPr="005747E9">
            <w:rPr>
              <w:rFonts w:ascii="Cambria Math" w:hAnsi="Cambria Math" w:cs="Times New Roman"/>
              <w:color w:val="auto"/>
              <w:szCs w:val="24"/>
              <w:shd w:val="clear" w:color="auto" w:fill="FFFFFF"/>
              <w:lang w:val="es-419"/>
            </w:rPr>
            <w:instrText xml:space="preserve"> CITATION Con191 \l 22538 </w:instrText>
          </w:r>
          <w:r w:rsidRPr="005747E9">
            <w:rPr>
              <w:rFonts w:ascii="Cambria Math" w:hAnsi="Cambria Math" w:cs="Times New Roman"/>
              <w:color w:val="auto"/>
              <w:szCs w:val="24"/>
              <w:shd w:val="clear" w:color="auto" w:fill="FFFFFF"/>
            </w:rPr>
            <w:fldChar w:fldCharType="separate"/>
          </w:r>
          <w:r w:rsidRPr="005747E9">
            <w:rPr>
              <w:rFonts w:ascii="Cambria Math" w:hAnsi="Cambria Math" w:cs="Times New Roman"/>
              <w:noProof/>
              <w:color w:val="auto"/>
              <w:szCs w:val="24"/>
              <w:shd w:val="clear" w:color="auto" w:fill="FFFFFF"/>
              <w:lang w:val="es-419"/>
            </w:rPr>
            <w:t xml:space="preserve"> (Conceptodefinicion.de, 2019)</w:t>
          </w:r>
          <w:r w:rsidRPr="005747E9">
            <w:rPr>
              <w:rFonts w:ascii="Cambria Math" w:hAnsi="Cambria Math" w:cs="Times New Roman"/>
              <w:color w:val="auto"/>
              <w:szCs w:val="24"/>
              <w:shd w:val="clear" w:color="auto" w:fill="FFFFFF"/>
            </w:rPr>
            <w:fldChar w:fldCharType="end"/>
          </w:r>
        </w:sdtContent>
      </w:sdt>
    </w:p>
    <w:p w:rsidR="00BD6427" w:rsidRPr="005747E9" w:rsidRDefault="00BD6427" w:rsidP="005747E9">
      <w:pPr>
        <w:pStyle w:val="Ttulo2"/>
        <w:numPr>
          <w:ilvl w:val="1"/>
          <w:numId w:val="34"/>
        </w:numPr>
        <w:spacing w:line="360" w:lineRule="auto"/>
        <w:jc w:val="both"/>
        <w:rPr>
          <w:rFonts w:ascii="Cambria Math" w:hAnsi="Cambria Math"/>
        </w:rPr>
      </w:pPr>
      <w:bookmarkStart w:id="18" w:name="_Toc24540259"/>
      <w:r w:rsidRPr="005747E9">
        <w:rPr>
          <w:rFonts w:ascii="Cambria Math" w:hAnsi="Cambria Math"/>
        </w:rPr>
        <w:t>PHP</w:t>
      </w:r>
      <w:bookmarkEnd w:id="18"/>
    </w:p>
    <w:p w:rsidR="001E42A9" w:rsidRDefault="002C6E6E" w:rsidP="00D668A2">
      <w:pPr>
        <w:spacing w:before="240" w:line="360" w:lineRule="auto"/>
        <w:ind w:left="360"/>
        <w:jc w:val="both"/>
        <w:rPr>
          <w:rFonts w:ascii="Cambria Math" w:hAnsi="Cambria Math" w:cs="Times New Roman"/>
          <w:color w:val="auto"/>
          <w:szCs w:val="24"/>
          <w:shd w:val="clear" w:color="auto" w:fill="FFFFFF"/>
        </w:rPr>
      </w:pPr>
      <w:hyperlink r:id="rId30" w:tgtFrame="_blank" w:history="1">
        <w:r w:rsidR="00BD6427" w:rsidRPr="005747E9">
          <w:rPr>
            <w:rStyle w:val="Hipervnculo"/>
            <w:rFonts w:ascii="Cambria Math" w:hAnsi="Cambria Math" w:cs="Times New Roman"/>
            <w:color w:val="auto"/>
            <w:szCs w:val="24"/>
            <w:u w:val="none"/>
            <w:shd w:val="clear" w:color="auto" w:fill="FFFFFF"/>
          </w:rPr>
          <w:t>PHP</w:t>
        </w:r>
      </w:hyperlink>
      <w:r w:rsidR="00BD6427" w:rsidRPr="005747E9">
        <w:rPr>
          <w:rFonts w:ascii="Cambria Math" w:hAnsi="Cambria Math" w:cs="Times New Roman"/>
          <w:color w:val="auto"/>
          <w:szCs w:val="24"/>
          <w:shd w:val="clear" w:color="auto" w:fill="FFFFFF"/>
        </w:rPr>
        <w:t> son las siglas en inglés de </w:t>
      </w:r>
      <w:r w:rsidR="00BD6427" w:rsidRPr="005747E9">
        <w:rPr>
          <w:rStyle w:val="Textoennegrita"/>
          <w:rFonts w:ascii="Cambria Math" w:hAnsi="Cambria Math" w:cs="Times New Roman"/>
          <w:b w:val="0"/>
          <w:color w:val="auto"/>
          <w:szCs w:val="24"/>
          <w:shd w:val="clear" w:color="auto" w:fill="FFFFFF"/>
        </w:rPr>
        <w:t>“Hypertext Pre-Processor”</w:t>
      </w:r>
      <w:r w:rsidR="00BD6427" w:rsidRPr="005747E9">
        <w:rPr>
          <w:rFonts w:ascii="Cambria Math" w:hAnsi="Cambria Math" w:cs="Times New Roman"/>
          <w:color w:val="auto"/>
          <w:szCs w:val="24"/>
          <w:shd w:val="clear" w:color="auto" w:fill="FFFFFF"/>
        </w:rPr>
        <w:t> que al traducirlo al español pierde un poco el sentido, mejor lo analizamos y encontramos que significa </w:t>
      </w:r>
      <w:r w:rsidR="00BD6427" w:rsidRPr="005747E9">
        <w:rPr>
          <w:rStyle w:val="Textoennegrita"/>
          <w:rFonts w:ascii="Cambria Math" w:hAnsi="Cambria Math" w:cs="Times New Roman"/>
          <w:b w:val="0"/>
          <w:color w:val="auto"/>
          <w:szCs w:val="24"/>
          <w:shd w:val="clear" w:color="auto" w:fill="FFFFFF"/>
        </w:rPr>
        <w:t>“Lenguaje de Programación Interpretado”</w:t>
      </w:r>
      <w:r w:rsidR="00BD6427" w:rsidRPr="005747E9">
        <w:rPr>
          <w:rFonts w:ascii="Cambria Math" w:hAnsi="Cambria Math" w:cs="Times New Roman"/>
          <w:color w:val="auto"/>
          <w:szCs w:val="24"/>
          <w:shd w:val="clear" w:color="auto" w:fill="FFFFFF"/>
        </w:rPr>
        <w:t>.</w:t>
      </w:r>
      <w:r w:rsidR="00BD6427" w:rsidRPr="005747E9">
        <w:rPr>
          <w:rFonts w:ascii="Cambria Math" w:hAnsi="Cambria Math" w:cs="Times New Roman"/>
          <w:b/>
          <w:color w:val="auto"/>
          <w:szCs w:val="24"/>
          <w:shd w:val="clear" w:color="auto" w:fill="FFFFFF"/>
        </w:rPr>
        <w:t xml:space="preserve"> </w:t>
      </w:r>
      <w:r w:rsidR="00BD6427" w:rsidRPr="005747E9">
        <w:rPr>
          <w:rFonts w:ascii="Cambria Math" w:hAnsi="Cambria Math" w:cs="Times New Roman"/>
          <w:color w:val="auto"/>
          <w:szCs w:val="24"/>
          <w:shd w:val="clear" w:color="auto" w:fill="FFFFFF"/>
        </w:rPr>
        <w:t>Este </w:t>
      </w:r>
      <w:r w:rsidR="00BD6427" w:rsidRPr="005747E9">
        <w:rPr>
          <w:rStyle w:val="Textoennegrita"/>
          <w:rFonts w:ascii="Cambria Math" w:hAnsi="Cambria Math" w:cs="Times New Roman"/>
          <w:b w:val="0"/>
          <w:color w:val="auto"/>
          <w:szCs w:val="24"/>
          <w:shd w:val="clear" w:color="auto" w:fill="FFFFFF"/>
        </w:rPr>
        <w:t>lenguaje</w:t>
      </w:r>
      <w:r w:rsidR="00BD6427" w:rsidRPr="005747E9">
        <w:rPr>
          <w:rFonts w:ascii="Cambria Math" w:hAnsi="Cambria Math" w:cs="Times New Roman"/>
          <w:color w:val="auto"/>
          <w:szCs w:val="24"/>
          <w:shd w:val="clear" w:color="auto" w:fill="FFFFFF"/>
        </w:rPr>
        <w:t> es al que le debemos la visualización de contenido dinámico en las </w:t>
      </w:r>
      <w:hyperlink r:id="rId31" w:tgtFrame="_blank" w:history="1">
        <w:r w:rsidR="00BD6427" w:rsidRPr="005747E9">
          <w:rPr>
            <w:rStyle w:val="Hipervnculo"/>
            <w:rFonts w:ascii="Cambria Math" w:hAnsi="Cambria Math" w:cs="Times New Roman"/>
            <w:color w:val="auto"/>
            <w:szCs w:val="24"/>
            <w:u w:val="none"/>
            <w:shd w:val="clear" w:color="auto" w:fill="FFFFFF"/>
          </w:rPr>
          <w:t>páginas web</w:t>
        </w:r>
      </w:hyperlink>
      <w:r w:rsidR="00BD6427" w:rsidRPr="005747E9">
        <w:rPr>
          <w:rFonts w:ascii="Cambria Math" w:hAnsi="Cambria Math" w:cs="Times New Roman"/>
          <w:color w:val="auto"/>
          <w:szCs w:val="24"/>
          <w:shd w:val="clear" w:color="auto" w:fill="FFFFFF"/>
        </w:rPr>
        <w:t>. Todo el </w:t>
      </w:r>
      <w:r w:rsidR="00BD6427" w:rsidRPr="005747E9">
        <w:rPr>
          <w:rStyle w:val="Textoennegrita"/>
          <w:rFonts w:ascii="Cambria Math" w:hAnsi="Cambria Math" w:cs="Times New Roman"/>
          <w:b w:val="0"/>
          <w:color w:val="auto"/>
          <w:szCs w:val="24"/>
          <w:shd w:val="clear" w:color="auto" w:fill="FFFFFF"/>
        </w:rPr>
        <w:t>código PHP</w:t>
      </w:r>
      <w:r w:rsidR="00BD6427" w:rsidRPr="005747E9">
        <w:rPr>
          <w:rFonts w:ascii="Cambria Math" w:hAnsi="Cambria Math" w:cs="Times New Roman"/>
          <w:color w:val="auto"/>
          <w:szCs w:val="24"/>
          <w:shd w:val="clear" w:color="auto" w:fill="FFFFFF"/>
        </w:rPr>
        <w:t> es invisible para el usuario, porque todas las interacciones que se desarrollan en este lenguaje son por completo transformadas para que se puedan ver</w:t>
      </w:r>
      <w:r w:rsidR="00BD6427" w:rsidRPr="005747E9">
        <w:rPr>
          <w:rFonts w:ascii="Cambria Math" w:hAnsi="Cambria Math" w:cs="Times New Roman"/>
          <w:b/>
          <w:color w:val="auto"/>
          <w:szCs w:val="24"/>
          <w:shd w:val="clear" w:color="auto" w:fill="FFFFFF"/>
        </w:rPr>
        <w:t> </w:t>
      </w:r>
      <w:r w:rsidR="00BD6427" w:rsidRPr="005747E9">
        <w:rPr>
          <w:rStyle w:val="Textoennegrita"/>
          <w:rFonts w:ascii="Cambria Math" w:hAnsi="Cambria Math" w:cs="Times New Roman"/>
          <w:b w:val="0"/>
          <w:color w:val="auto"/>
          <w:szCs w:val="24"/>
          <w:shd w:val="clear" w:color="auto" w:fill="FFFFFF"/>
        </w:rPr>
        <w:t>imágenes</w:t>
      </w:r>
      <w:r w:rsidR="00BD6427" w:rsidRPr="005747E9">
        <w:rPr>
          <w:rFonts w:ascii="Cambria Math" w:hAnsi="Cambria Math" w:cs="Times New Roman"/>
          <w:color w:val="auto"/>
          <w:szCs w:val="24"/>
          <w:shd w:val="clear" w:color="auto" w:fill="FFFFFF"/>
        </w:rPr>
        <w:t>, variedad de multimedia y los formatos con los que somos capaces de </w:t>
      </w:r>
      <w:r w:rsidR="00BD6427" w:rsidRPr="005747E9">
        <w:rPr>
          <w:rStyle w:val="Textoennegrita"/>
          <w:rFonts w:ascii="Cambria Math" w:hAnsi="Cambria Math" w:cs="Times New Roman"/>
          <w:b w:val="0"/>
          <w:color w:val="auto"/>
          <w:szCs w:val="24"/>
          <w:shd w:val="clear" w:color="auto" w:fill="FFFFFF"/>
        </w:rPr>
        <w:t>interactuar añadiendo o descargando información de ellos</w:t>
      </w:r>
      <w:r w:rsidR="00BD6427" w:rsidRPr="005747E9">
        <w:rPr>
          <w:rFonts w:ascii="Cambria Math" w:hAnsi="Cambria Math" w:cs="Times New Roman"/>
          <w:color w:val="auto"/>
          <w:szCs w:val="24"/>
          <w:shd w:val="clear" w:color="auto" w:fill="FFFFFF"/>
        </w:rPr>
        <w:t>.</w:t>
      </w:r>
      <w:sdt>
        <w:sdtPr>
          <w:rPr>
            <w:rFonts w:ascii="Cambria Math" w:hAnsi="Cambria Math" w:cs="Times New Roman"/>
            <w:color w:val="auto"/>
            <w:szCs w:val="24"/>
            <w:shd w:val="clear" w:color="auto" w:fill="FFFFFF"/>
          </w:rPr>
          <w:id w:val="1225570061"/>
          <w:citation/>
        </w:sdtPr>
        <w:sdtEndPr/>
        <w:sdtContent>
          <w:r w:rsidR="00BD6427" w:rsidRPr="005747E9">
            <w:rPr>
              <w:rFonts w:ascii="Cambria Math" w:hAnsi="Cambria Math" w:cs="Times New Roman"/>
              <w:color w:val="auto"/>
              <w:szCs w:val="24"/>
              <w:shd w:val="clear" w:color="auto" w:fill="FFFFFF"/>
            </w:rPr>
            <w:fldChar w:fldCharType="begin"/>
          </w:r>
          <w:r w:rsidR="00BD6427" w:rsidRPr="005747E9">
            <w:rPr>
              <w:rFonts w:ascii="Cambria Math" w:hAnsi="Cambria Math" w:cs="Times New Roman"/>
              <w:color w:val="auto"/>
              <w:szCs w:val="24"/>
              <w:shd w:val="clear" w:color="auto" w:fill="FFFFFF"/>
              <w:lang w:val="es-419"/>
            </w:rPr>
            <w:instrText xml:space="preserve"> CITATION Con19 \l 22538 </w:instrText>
          </w:r>
          <w:r w:rsidR="00BD6427" w:rsidRPr="005747E9">
            <w:rPr>
              <w:rFonts w:ascii="Cambria Math" w:hAnsi="Cambria Math" w:cs="Times New Roman"/>
              <w:color w:val="auto"/>
              <w:szCs w:val="24"/>
              <w:shd w:val="clear" w:color="auto" w:fill="FFFFFF"/>
            </w:rPr>
            <w:fldChar w:fldCharType="separate"/>
          </w:r>
          <w:r w:rsidR="00BD6427" w:rsidRPr="005747E9">
            <w:rPr>
              <w:rFonts w:ascii="Cambria Math" w:hAnsi="Cambria Math" w:cs="Times New Roman"/>
              <w:noProof/>
              <w:color w:val="auto"/>
              <w:szCs w:val="24"/>
              <w:shd w:val="clear" w:color="auto" w:fill="FFFFFF"/>
              <w:lang w:val="es-419"/>
            </w:rPr>
            <w:t xml:space="preserve"> (Conceptodefinicion.de, 2019)</w:t>
          </w:r>
          <w:r w:rsidR="00BD6427" w:rsidRPr="005747E9">
            <w:rPr>
              <w:rFonts w:ascii="Cambria Math" w:hAnsi="Cambria Math" w:cs="Times New Roman"/>
              <w:color w:val="auto"/>
              <w:szCs w:val="24"/>
              <w:shd w:val="clear" w:color="auto" w:fill="FFFFFF"/>
            </w:rPr>
            <w:fldChar w:fldCharType="end"/>
          </w:r>
        </w:sdtContent>
      </w:sdt>
    </w:p>
    <w:p w:rsidR="001E42A9" w:rsidRDefault="001E42A9" w:rsidP="001E42A9">
      <w:pPr>
        <w:pStyle w:val="Ttulo2"/>
        <w:numPr>
          <w:ilvl w:val="1"/>
          <w:numId w:val="34"/>
        </w:numPr>
        <w:spacing w:line="360" w:lineRule="auto"/>
        <w:jc w:val="both"/>
        <w:rPr>
          <w:rFonts w:ascii="Cambria Math" w:hAnsi="Cambria Math"/>
        </w:rPr>
      </w:pPr>
      <w:r>
        <w:rPr>
          <w:rFonts w:ascii="Cambria Math" w:hAnsi="Cambria Math"/>
        </w:rPr>
        <w:t>React.js</w:t>
      </w:r>
    </w:p>
    <w:p w:rsidR="001E42A9" w:rsidRPr="001E42A9" w:rsidRDefault="001E42A9" w:rsidP="001E42A9">
      <w:pPr>
        <w:pStyle w:val="Ttulo2"/>
        <w:numPr>
          <w:ilvl w:val="0"/>
          <w:numId w:val="0"/>
        </w:numPr>
        <w:spacing w:line="360" w:lineRule="auto"/>
        <w:ind w:left="360"/>
        <w:jc w:val="both"/>
        <w:rPr>
          <w:rFonts w:ascii="Cambria Math" w:eastAsiaTheme="minorHAnsi" w:hAnsi="Cambria Math" w:cs="Times New Roman"/>
          <w:b w:val="0"/>
          <w:color w:val="auto"/>
          <w:sz w:val="24"/>
          <w:szCs w:val="24"/>
          <w:shd w:val="clear" w:color="auto" w:fill="FFFFFF"/>
        </w:rPr>
      </w:pPr>
      <w:bookmarkStart w:id="19" w:name="_Toc24540260"/>
      <w:r>
        <w:rPr>
          <w:rStyle w:val="Hipervnculo"/>
          <w:rFonts w:ascii="Cambria Math" w:eastAsiaTheme="minorHAnsi" w:hAnsi="Cambria Math" w:cs="Times New Roman"/>
          <w:b w:val="0"/>
          <w:color w:val="auto"/>
          <w:sz w:val="24"/>
          <w:szCs w:val="24"/>
          <w:u w:val="none"/>
          <w:shd w:val="clear" w:color="auto" w:fill="FFFFFF"/>
        </w:rPr>
        <w:t>React.js es un framework de Javascript, creado por el gigante tecnológico Facebook. Este ayuda</w:t>
      </w:r>
      <w:r w:rsidRPr="001E42A9">
        <w:rPr>
          <w:rStyle w:val="Hipervnculo"/>
          <w:rFonts w:ascii="Cambria Math" w:eastAsiaTheme="minorHAnsi" w:hAnsi="Cambria Math" w:cs="Times New Roman"/>
          <w:b w:val="0"/>
          <w:color w:val="auto"/>
          <w:sz w:val="24"/>
          <w:szCs w:val="24"/>
          <w:u w:val="none"/>
          <w:shd w:val="clear" w:color="auto" w:fill="FFFFFF"/>
        </w:rPr>
        <w:t xml:space="preserve"> a crear interfaces de usuario interactivas de forma sencilla. Diseña vistas simples para cada estado en tu aplicación, y React se encargará de actualizar y renderizar de manera eficiente los componentes correctos cuando los datos cambien.</w:t>
      </w:r>
      <w:r>
        <w:rPr>
          <w:rStyle w:val="Hipervnculo"/>
          <w:rFonts w:ascii="Cambria Math" w:eastAsiaTheme="minorHAnsi" w:hAnsi="Cambria Math" w:cs="Times New Roman"/>
          <w:b w:val="0"/>
          <w:color w:val="auto"/>
          <w:sz w:val="24"/>
          <w:szCs w:val="24"/>
          <w:u w:val="none"/>
          <w:shd w:val="clear" w:color="auto" w:fill="FFFFFF"/>
        </w:rPr>
        <w:t xml:space="preserve"> </w:t>
      </w:r>
      <w:r w:rsidR="00D668A2">
        <w:rPr>
          <w:rStyle w:val="Hipervnculo"/>
          <w:rFonts w:ascii="Cambria Math" w:eastAsiaTheme="minorHAnsi" w:hAnsi="Cambria Math" w:cs="Times New Roman"/>
          <w:b w:val="0"/>
          <w:color w:val="auto"/>
          <w:sz w:val="24"/>
          <w:szCs w:val="24"/>
          <w:u w:val="none"/>
          <w:shd w:val="clear" w:color="auto" w:fill="FFFFFF"/>
        </w:rPr>
        <w:t>Una de las principales características es el concepto de comunentes y el uso de JSX. El objetivo</w:t>
      </w:r>
      <w:r>
        <w:rPr>
          <w:rStyle w:val="Hipervnculo"/>
          <w:rFonts w:ascii="Cambria Math" w:eastAsiaTheme="minorHAnsi" w:hAnsi="Cambria Math" w:cs="Times New Roman"/>
          <w:b w:val="0"/>
          <w:color w:val="auto"/>
          <w:sz w:val="24"/>
          <w:szCs w:val="24"/>
          <w:u w:val="none"/>
          <w:shd w:val="clear" w:color="auto" w:fill="FFFFFF"/>
        </w:rPr>
        <w:t xml:space="preserve"> de esta herramienta para crear una interfaz web, consumiendo recursos de una API que hemos desarrollado con anterioridad en Laravel. Asi dividimos las responsabilidades de la aplicación en varias partes y la abstraemos para manejar de forma más sencilla el desarrollo al estar modularizada en varias capas.</w:t>
      </w:r>
    </w:p>
    <w:p w:rsidR="001E42A9" w:rsidRPr="001E42A9" w:rsidRDefault="001E42A9" w:rsidP="001E42A9"/>
    <w:p w:rsidR="00637A81" w:rsidRPr="001E42A9" w:rsidRDefault="00D73E90" w:rsidP="001E42A9">
      <w:pPr>
        <w:pStyle w:val="Ttulo2"/>
        <w:numPr>
          <w:ilvl w:val="0"/>
          <w:numId w:val="0"/>
        </w:numPr>
        <w:spacing w:line="360" w:lineRule="auto"/>
        <w:ind w:left="360"/>
        <w:jc w:val="both"/>
        <w:rPr>
          <w:rFonts w:ascii="Cambria Math" w:hAnsi="Cambria Math"/>
        </w:rPr>
      </w:pPr>
      <w:r w:rsidRPr="001E42A9">
        <w:rPr>
          <w:rFonts w:ascii="Cambria Math" w:hAnsi="Cambria Math" w:cs="Times New Roman"/>
          <w:color w:val="auto"/>
        </w:rPr>
        <w:lastRenderedPageBreak/>
        <w:t>METODOLOGÍAS</w:t>
      </w:r>
      <w:bookmarkEnd w:id="19"/>
    </w:p>
    <w:p w:rsidR="00136A9A" w:rsidRPr="005747E9" w:rsidRDefault="00136A9A" w:rsidP="005747E9">
      <w:pPr>
        <w:pStyle w:val="Ttulo2"/>
        <w:numPr>
          <w:ilvl w:val="1"/>
          <w:numId w:val="34"/>
        </w:numPr>
        <w:spacing w:line="360" w:lineRule="auto"/>
        <w:jc w:val="both"/>
        <w:rPr>
          <w:rFonts w:ascii="Cambria Math" w:hAnsi="Cambria Math"/>
        </w:rPr>
      </w:pPr>
      <w:bookmarkStart w:id="20" w:name="_Toc24540261"/>
      <w:r w:rsidRPr="005747E9">
        <w:rPr>
          <w:rFonts w:ascii="Cambria Math" w:hAnsi="Cambria Math"/>
        </w:rPr>
        <w:t>Metodología Agil</w:t>
      </w:r>
      <w:bookmarkEnd w:id="20"/>
    </w:p>
    <w:p w:rsidR="00A60D93" w:rsidRPr="005747E9" w:rsidRDefault="00136A9A" w:rsidP="005747E9">
      <w:pPr>
        <w:spacing w:line="360" w:lineRule="auto"/>
        <w:ind w:left="360"/>
        <w:jc w:val="both"/>
        <w:rPr>
          <w:rFonts w:ascii="Cambria Math" w:hAnsi="Cambria Math"/>
        </w:rPr>
      </w:pPr>
      <w:r w:rsidRPr="005747E9">
        <w:rPr>
          <w:rFonts w:ascii="Cambria Math" w:hAnsi="Cambria Math"/>
        </w:rPr>
        <w:t>El desarrollo ágil se basa en un desarrollo iterativo e incremental en el cual los requisitos evolucionan con el tiempo según las distintas necesidades del proyecto. Aunque no todas las metodologías ágiles siguen el mismo patrón, todas cuentan con unos ciclos definidos que hay que completar antes de pasar a la siguiente iteración. Estos ciclos tendrán una duración predefinida, que será pactada con el cliente. En una primera etapa se definirán los requisitos del proyecto, se priorizarán, y se creará un calendario para las iteraciones. Esta planificación no tiene que ser muy estricta ya que uno de los puntos fuertes de este tipo de metodologías es la habilidad de responder rápidamente a los cambios que puedan surgir a lo largo del proyecto. En la segunda etapa nos encargaremos de la especificación de los requisitos por parte del cliente. Estos requisitos pueden cambiar según avance el proyecto, cambios que deberán ser bienvenidos. Una vez hemos definidos los requisitos deberemos realizar la implementación de esos requisitos en el proyecto, manteniendo reuniones entre los distintos equipos de desarrollo para poder conocer el estado del proyecto. En la última fase se deberá testear el software desarrollado para comprobar que todo funcione correctamente. Con esto se consigue aumentar la eficiencia de los equipos, ya que se tiene más en cuenta la parte del desarrollo del proyecto que la generación de una documentación exhaustiva, y por lo tanto se podrá reaccionar mejor ante los cambios de requisitos que vaya presentando el proyecto mientras que en una metodología tradicional los requisitos estarían definidos desde un primer momento y para cambiarlos habría que volver a realizar toda la documentación desde el principio.</w:t>
      </w:r>
      <w:sdt>
        <w:sdtPr>
          <w:rPr>
            <w:rFonts w:ascii="Cambria Math" w:hAnsi="Cambria Math"/>
          </w:rPr>
          <w:id w:val="-31275372"/>
          <w:citation/>
        </w:sdtPr>
        <w:sdtEndPr/>
        <w:sdtContent>
          <w:r w:rsidR="00A60D93" w:rsidRPr="005747E9">
            <w:rPr>
              <w:rFonts w:ascii="Cambria Math" w:hAnsi="Cambria Math"/>
            </w:rPr>
            <w:fldChar w:fldCharType="begin"/>
          </w:r>
          <w:r w:rsidR="00A60D93" w:rsidRPr="005747E9">
            <w:rPr>
              <w:rFonts w:ascii="Cambria Math" w:hAnsi="Cambria Math"/>
              <w:lang w:val="es-419"/>
            </w:rPr>
            <w:instrText xml:space="preserve">CITATION Car17 \l 22538 </w:instrText>
          </w:r>
          <w:r w:rsidR="00A60D93" w:rsidRPr="005747E9">
            <w:rPr>
              <w:rFonts w:ascii="Cambria Math" w:hAnsi="Cambria Math"/>
            </w:rPr>
            <w:fldChar w:fldCharType="separate"/>
          </w:r>
          <w:r w:rsidR="00A60D93" w:rsidRPr="005747E9">
            <w:rPr>
              <w:rFonts w:ascii="Cambria Math" w:hAnsi="Cambria Math"/>
              <w:noProof/>
              <w:lang w:val="es-419"/>
            </w:rPr>
            <w:t xml:space="preserve"> (Aldeguer Silvero &amp; Díaz Martínez, 2017)</w:t>
          </w:r>
          <w:r w:rsidR="00A60D93" w:rsidRPr="005747E9">
            <w:rPr>
              <w:rFonts w:ascii="Cambria Math" w:hAnsi="Cambria Math"/>
            </w:rPr>
            <w:fldChar w:fldCharType="end"/>
          </w:r>
        </w:sdtContent>
      </w:sdt>
    </w:p>
    <w:p w:rsidR="00A60D93" w:rsidRPr="005747E9" w:rsidRDefault="00A60D93" w:rsidP="005747E9">
      <w:pPr>
        <w:pStyle w:val="Ttulo2"/>
        <w:numPr>
          <w:ilvl w:val="1"/>
          <w:numId w:val="34"/>
        </w:numPr>
        <w:spacing w:line="360" w:lineRule="auto"/>
        <w:jc w:val="both"/>
        <w:rPr>
          <w:rFonts w:ascii="Cambria Math" w:hAnsi="Cambria Math"/>
        </w:rPr>
      </w:pPr>
      <w:bookmarkStart w:id="21" w:name="_Toc24540262"/>
      <w:r w:rsidRPr="005747E9">
        <w:rPr>
          <w:rFonts w:ascii="Cambria Math" w:hAnsi="Cambria Math"/>
        </w:rPr>
        <w:t>Kanban</w:t>
      </w:r>
      <w:bookmarkEnd w:id="21"/>
      <w:r w:rsidRPr="005747E9">
        <w:rPr>
          <w:rFonts w:ascii="Cambria Math" w:hAnsi="Cambria Math"/>
        </w:rPr>
        <w:t xml:space="preserve"> </w:t>
      </w:r>
    </w:p>
    <w:p w:rsidR="00A60D93" w:rsidRPr="005747E9" w:rsidRDefault="00A60D93" w:rsidP="005747E9">
      <w:pPr>
        <w:spacing w:line="360" w:lineRule="auto"/>
        <w:ind w:left="360"/>
        <w:jc w:val="both"/>
        <w:rPr>
          <w:rFonts w:ascii="Cambria Math" w:hAnsi="Cambria Math"/>
        </w:rPr>
      </w:pPr>
      <w:r w:rsidRPr="005747E9">
        <w:rPr>
          <w:rFonts w:ascii="Cambria Math" w:hAnsi="Cambria Math"/>
        </w:rPr>
        <w:t xml:space="preserve">Kanban significa “papel” o “cartel” en japonés, los cuales son unos elementos imprescindibles en esta metodología. Esta metodología surgió en Toyota con el fin de poder dividir el proceso de fabricación de sus coches en fases las cuales debían estar completadas antes de pasar a la siguiente, para así poder conseguir un producto de mayor calidad. Más tarde, David J. Anderson adaptó este método </w:t>
      </w:r>
      <w:r w:rsidRPr="005747E9">
        <w:rPr>
          <w:rFonts w:ascii="Cambria Math" w:hAnsi="Cambria Math"/>
        </w:rPr>
        <w:lastRenderedPageBreak/>
        <w:t xml:space="preserve">al desarrollo de software, ya que al igual que en la fabricación de automóviles, éste también cuenta con fases claramente diferenciadas, equipos de trabajo y el requisito imprescindible de que todo funcione correctamente antes de pasar a la siguiente fase. Los objetivos de este método son dos: crear un producto de mayor calidad y evitar los cuellos de botella que surgen en los proyectos cuando se le da más importancia a la rapidez que a la calidad del producto. Para esto, existen cuatro principios básicos en Kanban: </w:t>
      </w:r>
    </w:p>
    <w:p w:rsidR="00A60D93" w:rsidRPr="005747E9" w:rsidRDefault="00A60D93" w:rsidP="005747E9">
      <w:pPr>
        <w:spacing w:line="360" w:lineRule="auto"/>
        <w:ind w:left="1080"/>
        <w:jc w:val="both"/>
        <w:rPr>
          <w:rFonts w:ascii="Cambria Math" w:hAnsi="Cambria Math"/>
        </w:rPr>
      </w:pPr>
      <w:r w:rsidRPr="005747E9">
        <w:rPr>
          <w:rFonts w:ascii="Cambria Math" w:hAnsi="Cambria Math"/>
        </w:rPr>
        <w:t xml:space="preserve">• Empieza con lo que tienes ahora </w:t>
      </w:r>
    </w:p>
    <w:p w:rsidR="00A60D93" w:rsidRPr="005747E9" w:rsidRDefault="00A60D93" w:rsidP="005747E9">
      <w:pPr>
        <w:spacing w:line="360" w:lineRule="auto"/>
        <w:ind w:left="1080"/>
        <w:jc w:val="both"/>
        <w:rPr>
          <w:rFonts w:ascii="Cambria Math" w:hAnsi="Cambria Math"/>
        </w:rPr>
      </w:pPr>
      <w:r w:rsidRPr="005747E9">
        <w:rPr>
          <w:rFonts w:ascii="Cambria Math" w:hAnsi="Cambria Math"/>
        </w:rPr>
        <w:t xml:space="preserve">• Acepta el cambio </w:t>
      </w:r>
    </w:p>
    <w:p w:rsidR="00A60D93" w:rsidRPr="005747E9" w:rsidRDefault="00A60D93" w:rsidP="005747E9">
      <w:pPr>
        <w:spacing w:line="360" w:lineRule="auto"/>
        <w:ind w:left="1080"/>
        <w:jc w:val="both"/>
        <w:rPr>
          <w:rFonts w:ascii="Cambria Math" w:hAnsi="Cambria Math"/>
        </w:rPr>
      </w:pPr>
      <w:r w:rsidRPr="005747E9">
        <w:rPr>
          <w:rFonts w:ascii="Cambria Math" w:hAnsi="Cambria Math"/>
        </w:rPr>
        <w:t xml:space="preserve">• Respeta el proceso en curso, los roles y las responsabilidades de cada rol </w:t>
      </w:r>
    </w:p>
    <w:p w:rsidR="00A60D93" w:rsidRPr="005747E9" w:rsidRDefault="00A60D93" w:rsidP="005747E9">
      <w:pPr>
        <w:spacing w:line="360" w:lineRule="auto"/>
        <w:ind w:left="1080"/>
        <w:jc w:val="both"/>
        <w:rPr>
          <w:rFonts w:ascii="Cambria Math" w:hAnsi="Cambria Math"/>
        </w:rPr>
      </w:pPr>
      <w:r w:rsidRPr="005747E9">
        <w:rPr>
          <w:rFonts w:ascii="Cambria Math" w:hAnsi="Cambria Math"/>
        </w:rPr>
        <w:t xml:space="preserve">• Liderazgo en todos los niveles </w:t>
      </w:r>
    </w:p>
    <w:p w:rsidR="00A60D93" w:rsidRPr="005747E9" w:rsidRDefault="00A60D93" w:rsidP="005747E9">
      <w:pPr>
        <w:spacing w:line="360" w:lineRule="auto"/>
        <w:ind w:left="360"/>
        <w:jc w:val="both"/>
        <w:rPr>
          <w:rFonts w:ascii="Cambria Math" w:hAnsi="Cambria Math"/>
        </w:rPr>
      </w:pPr>
      <w:r w:rsidRPr="005747E9">
        <w:rPr>
          <w:rFonts w:ascii="Cambria Math" w:hAnsi="Cambria Math"/>
        </w:rPr>
        <w:t xml:space="preserve">A parte de estas reglas, cualquier sistema que aplique correctamente este método deberá contar con estos elementos: </w:t>
      </w:r>
    </w:p>
    <w:p w:rsidR="00A60D93" w:rsidRPr="005747E9" w:rsidRDefault="00A60D93" w:rsidP="005747E9">
      <w:pPr>
        <w:spacing w:line="360" w:lineRule="auto"/>
        <w:ind w:left="1080"/>
        <w:jc w:val="both"/>
        <w:rPr>
          <w:rFonts w:ascii="Cambria Math" w:hAnsi="Cambria Math"/>
        </w:rPr>
      </w:pPr>
      <w:r w:rsidRPr="005747E9">
        <w:rPr>
          <w:rFonts w:ascii="Cambria Math" w:hAnsi="Cambria Math"/>
        </w:rPr>
        <w:t xml:space="preserve">• Visualización del flujo de trabajo: para poder conocer las fases del proyecto o los equipos que trabajan en cada una, suele utilizarse un panel con tarjetas que definan cada una de las tareas, dividiéndolas en columnas que representan las distintas fases del proyecto. </w:t>
      </w:r>
    </w:p>
    <w:p w:rsidR="00A60D93" w:rsidRPr="005747E9" w:rsidRDefault="00A60D93" w:rsidP="005747E9">
      <w:pPr>
        <w:spacing w:line="360" w:lineRule="auto"/>
        <w:ind w:left="1080"/>
        <w:jc w:val="both"/>
        <w:rPr>
          <w:rFonts w:ascii="Cambria Math" w:hAnsi="Cambria Math"/>
        </w:rPr>
      </w:pPr>
      <w:r w:rsidRPr="005747E9">
        <w:rPr>
          <w:rFonts w:ascii="Cambria Math" w:hAnsi="Cambria Math"/>
        </w:rPr>
        <w:t xml:space="preserve">• Limitación del trabajo en curso: con el fin de no dejar tareas sin acabar, se deberá acabar cualquier tarea empezada antes de empezar las demás. </w:t>
      </w:r>
    </w:p>
    <w:p w:rsidR="00A60D93" w:rsidRPr="005747E9" w:rsidRDefault="00A60D93" w:rsidP="005747E9">
      <w:pPr>
        <w:spacing w:line="360" w:lineRule="auto"/>
        <w:ind w:left="1080"/>
        <w:jc w:val="both"/>
        <w:rPr>
          <w:rFonts w:ascii="Cambria Math" w:hAnsi="Cambria Math"/>
        </w:rPr>
      </w:pPr>
      <w:r w:rsidRPr="005747E9">
        <w:rPr>
          <w:rFonts w:ascii="Cambria Math" w:hAnsi="Cambria Math"/>
        </w:rPr>
        <w:t xml:space="preserve">• Gestión del flujo: controlar el flujo de trabajo correctamente para poder detectar cualquier problema en éste. </w:t>
      </w:r>
    </w:p>
    <w:p w:rsidR="00A60D93" w:rsidRPr="005747E9" w:rsidRDefault="00A60D93" w:rsidP="005747E9">
      <w:pPr>
        <w:spacing w:line="360" w:lineRule="auto"/>
        <w:ind w:left="1080"/>
        <w:jc w:val="both"/>
        <w:rPr>
          <w:rFonts w:ascii="Cambria Math" w:hAnsi="Cambria Math"/>
        </w:rPr>
      </w:pPr>
      <w:r w:rsidRPr="005747E9">
        <w:rPr>
          <w:rFonts w:ascii="Cambria Math" w:hAnsi="Cambria Math"/>
        </w:rPr>
        <w:t xml:space="preserve">• Establecimiento claro de las reglas del proceso: para poder aplicar bien Kanban, todos deberán entender su funcionamiento y reglas, por lo tanto, que todos sepan cuál es su trabajo y cómo hacerlo es fundamental para el proyecto. </w:t>
      </w:r>
    </w:p>
    <w:p w:rsidR="00637A81" w:rsidRPr="005747E9" w:rsidRDefault="00A60D93" w:rsidP="005747E9">
      <w:pPr>
        <w:spacing w:line="360" w:lineRule="auto"/>
        <w:ind w:left="1080"/>
        <w:jc w:val="both"/>
        <w:rPr>
          <w:rFonts w:ascii="Cambria Math" w:hAnsi="Cambria Math"/>
        </w:rPr>
      </w:pPr>
      <w:r w:rsidRPr="005747E9">
        <w:rPr>
          <w:rFonts w:ascii="Cambria Math" w:hAnsi="Cambria Math"/>
        </w:rPr>
        <w:t>• Mejora en equipo: cualquier cambio deberá acordarse en equipo, para que no existan problemas al implementarlo junto al resto del proyecto.</w:t>
      </w:r>
    </w:p>
    <w:p w:rsidR="005747E9" w:rsidRPr="005747E9" w:rsidRDefault="005747E9" w:rsidP="005747E9">
      <w:pPr>
        <w:spacing w:line="360" w:lineRule="auto"/>
        <w:ind w:left="360"/>
        <w:jc w:val="both"/>
        <w:rPr>
          <w:rFonts w:ascii="Cambria Math" w:hAnsi="Cambria Math" w:cs="Times New Roman"/>
          <w:color w:val="auto"/>
          <w:szCs w:val="24"/>
        </w:rPr>
      </w:pPr>
      <w:r w:rsidRPr="005747E9">
        <w:rPr>
          <w:rFonts w:ascii="Cambria Math" w:hAnsi="Cambria Math" w:cs="Times New Roman"/>
          <w:color w:val="auto"/>
          <w:szCs w:val="24"/>
        </w:rPr>
        <w:lastRenderedPageBreak/>
        <w:t>Luego, se tiene el diseño de la base de datos, se optó por una base de datos relacional que gestione tablas, funciones, procedimientos de almacenado, triggers y que sobre todo cuente con una capacidad de respuesta adecuada para la puesta en marcha de una aplicación de las características que se proponen. El gestor de base de datos con el que se trabajara es el Mysql en su versión 5.</w:t>
      </w:r>
    </w:p>
    <w:p w:rsidR="005747E9" w:rsidRDefault="005747E9" w:rsidP="005747E9">
      <w:pPr>
        <w:spacing w:line="360" w:lineRule="auto"/>
        <w:ind w:left="360"/>
        <w:jc w:val="both"/>
        <w:rPr>
          <w:rFonts w:ascii="Cambria Math" w:hAnsi="Cambria Math" w:cs="Times New Roman"/>
          <w:color w:val="auto"/>
          <w:szCs w:val="24"/>
        </w:rPr>
      </w:pPr>
      <w:r w:rsidRPr="005747E9">
        <w:rPr>
          <w:rFonts w:ascii="Cambria Math" w:hAnsi="Cambria Math" w:cs="Times New Roman"/>
          <w:color w:val="auto"/>
          <w:szCs w:val="24"/>
        </w:rPr>
        <w:t>Para el diseño de las interfaces se utilizaron los estándares de calidad especificados por la normativa ISO-9001, así mismo la ISO-9241 que está enfocada a la calidad en usabilidad y ergonomía tanto de hardware como de software. Esto con el afán de conseguir interfaces que aseguren la calidad en cuestiones de diseño y usabilidad. Cabe recalcar que también ha sido tomado en cuenta el estándar ISO-27001 que describe cómo gestionar la seguridad de la información en una empresa.</w:t>
      </w:r>
    </w:p>
    <w:p w:rsidR="00DD7104" w:rsidRDefault="00DD7104" w:rsidP="00D668A2">
      <w:pPr>
        <w:spacing w:line="360" w:lineRule="auto"/>
        <w:jc w:val="both"/>
        <w:rPr>
          <w:rFonts w:ascii="Cambria Math" w:hAnsi="Cambria Math" w:cs="Times New Roman"/>
          <w:color w:val="auto"/>
          <w:szCs w:val="24"/>
        </w:rPr>
      </w:pPr>
    </w:p>
    <w:p w:rsidR="00637A81" w:rsidRPr="005747E9" w:rsidRDefault="00D73E90" w:rsidP="005747E9">
      <w:pPr>
        <w:pStyle w:val="Ttulo1"/>
        <w:numPr>
          <w:ilvl w:val="0"/>
          <w:numId w:val="34"/>
        </w:numPr>
        <w:spacing w:line="360" w:lineRule="auto"/>
        <w:jc w:val="both"/>
        <w:rPr>
          <w:rFonts w:ascii="Cambria Math" w:hAnsi="Cambria Math" w:cs="Times New Roman"/>
          <w:color w:val="auto"/>
        </w:rPr>
      </w:pPr>
      <w:bookmarkStart w:id="22" w:name="_Toc24540263"/>
      <w:r w:rsidRPr="005747E9">
        <w:rPr>
          <w:rFonts w:ascii="Cambria Math" w:hAnsi="Cambria Math" w:cs="Times New Roman"/>
          <w:color w:val="auto"/>
        </w:rPr>
        <w:t>RESULTADOS ESPERADOS</w:t>
      </w:r>
      <w:bookmarkEnd w:id="22"/>
    </w:p>
    <w:p w:rsidR="00637A81" w:rsidRPr="000E377A" w:rsidRDefault="00637A81" w:rsidP="000E377A">
      <w:pPr>
        <w:spacing w:line="360" w:lineRule="auto"/>
        <w:ind w:left="360"/>
        <w:jc w:val="both"/>
        <w:rPr>
          <w:rFonts w:ascii="Cambria Math" w:hAnsi="Cambria Math" w:cs="Times New Roman"/>
          <w:bCs/>
          <w:color w:val="auto"/>
          <w:szCs w:val="24"/>
        </w:rPr>
      </w:pPr>
      <w:r w:rsidRPr="005747E9">
        <w:rPr>
          <w:rFonts w:ascii="Cambria Math" w:hAnsi="Cambria Math" w:cs="Times New Roman"/>
          <w:color w:val="auto"/>
          <w:szCs w:val="24"/>
        </w:rPr>
        <w:t>Como resultado de la ejecución</w:t>
      </w:r>
      <w:r w:rsidRPr="005747E9">
        <w:rPr>
          <w:rFonts w:ascii="Cambria Math" w:hAnsi="Cambria Math" w:cs="Times New Roman"/>
          <w:bCs/>
          <w:color w:val="auto"/>
          <w:szCs w:val="24"/>
        </w:rPr>
        <w:t xml:space="preserve"> de este proyecto se espera culminar la construcción de </w:t>
      </w:r>
      <w:r w:rsidR="00E53757" w:rsidRPr="005747E9">
        <w:rPr>
          <w:rFonts w:ascii="Cambria Math" w:hAnsi="Cambria Math" w:cs="Times New Roman"/>
          <w:bCs/>
          <w:color w:val="auto"/>
          <w:szCs w:val="24"/>
        </w:rPr>
        <w:t>la página web y poner en marcha el servicio de guías turísticos.</w:t>
      </w:r>
    </w:p>
    <w:p w:rsidR="00637A81" w:rsidRPr="005747E9" w:rsidRDefault="00D73E90" w:rsidP="005747E9">
      <w:pPr>
        <w:pStyle w:val="Ttulo1"/>
        <w:numPr>
          <w:ilvl w:val="0"/>
          <w:numId w:val="34"/>
        </w:numPr>
        <w:spacing w:line="360" w:lineRule="auto"/>
        <w:jc w:val="both"/>
        <w:rPr>
          <w:rFonts w:ascii="Cambria Math" w:hAnsi="Cambria Math" w:cs="Times New Roman"/>
          <w:color w:val="auto"/>
        </w:rPr>
      </w:pPr>
      <w:bookmarkStart w:id="23" w:name="_Toc24540264"/>
      <w:r w:rsidRPr="005747E9">
        <w:rPr>
          <w:rFonts w:ascii="Cambria Math" w:hAnsi="Cambria Math" w:cs="Times New Roman"/>
          <w:color w:val="auto"/>
        </w:rPr>
        <w:t>LIMITACIONES</w:t>
      </w:r>
      <w:bookmarkEnd w:id="23"/>
      <w:r w:rsidRPr="005747E9">
        <w:rPr>
          <w:rFonts w:ascii="Cambria Math" w:hAnsi="Cambria Math" w:cs="Times New Roman"/>
          <w:color w:val="auto"/>
        </w:rPr>
        <w:t xml:space="preserve"> </w:t>
      </w:r>
    </w:p>
    <w:p w:rsidR="00637A81" w:rsidRDefault="00D668A2" w:rsidP="005747E9">
      <w:pPr>
        <w:pStyle w:val="Prrafodelista"/>
        <w:numPr>
          <w:ilvl w:val="0"/>
          <w:numId w:val="40"/>
        </w:numPr>
        <w:spacing w:before="240" w:line="360" w:lineRule="auto"/>
        <w:jc w:val="both"/>
        <w:rPr>
          <w:rFonts w:ascii="Cambria Math" w:hAnsi="Cambria Math" w:cs="Times New Roman"/>
          <w:color w:val="auto"/>
        </w:rPr>
      </w:pPr>
      <w:r>
        <w:rPr>
          <w:rFonts w:ascii="Cambria Math" w:hAnsi="Cambria Math" w:cs="Times New Roman"/>
          <w:color w:val="auto"/>
        </w:rPr>
        <w:t>La aplicación de guías turísticos funcionara a nivel provincial en sus comienzos para testear la acogida.</w:t>
      </w:r>
    </w:p>
    <w:p w:rsidR="00D668A2" w:rsidRPr="005747E9" w:rsidRDefault="00D668A2" w:rsidP="005747E9">
      <w:pPr>
        <w:pStyle w:val="Prrafodelista"/>
        <w:numPr>
          <w:ilvl w:val="0"/>
          <w:numId w:val="40"/>
        </w:numPr>
        <w:spacing w:before="240" w:line="360" w:lineRule="auto"/>
        <w:jc w:val="both"/>
        <w:rPr>
          <w:rFonts w:ascii="Cambria Math" w:hAnsi="Cambria Math" w:cs="Times New Roman"/>
          <w:color w:val="auto"/>
        </w:rPr>
      </w:pPr>
      <w:r>
        <w:rPr>
          <w:rFonts w:ascii="Cambria Math" w:hAnsi="Cambria Math" w:cs="Times New Roman"/>
          <w:color w:val="auto"/>
        </w:rPr>
        <w:t>Se hará el despliegue de la aplicación solo con el sitio web, más no con aplicación móvil, debido a que incrementaría de forma significativa el tiempo de desarrollo del proyecto.</w:t>
      </w:r>
    </w:p>
    <w:p w:rsidR="00D668A2" w:rsidRDefault="00D73E90" w:rsidP="00103D35">
      <w:pPr>
        <w:pStyle w:val="Ttulo1"/>
        <w:numPr>
          <w:ilvl w:val="0"/>
          <w:numId w:val="34"/>
        </w:numPr>
        <w:spacing w:line="360" w:lineRule="auto"/>
        <w:jc w:val="both"/>
        <w:rPr>
          <w:rFonts w:ascii="Cambria Math" w:hAnsi="Cambria Math" w:cs="Times New Roman"/>
          <w:color w:val="auto"/>
        </w:rPr>
      </w:pPr>
      <w:bookmarkStart w:id="24" w:name="_Toc24540265"/>
      <w:r w:rsidRPr="00D668A2">
        <w:rPr>
          <w:rFonts w:ascii="Cambria Math" w:hAnsi="Cambria Math" w:cs="Times New Roman"/>
          <w:color w:val="auto"/>
        </w:rPr>
        <w:lastRenderedPageBreak/>
        <w:t>CONCLUSIONES</w:t>
      </w:r>
      <w:bookmarkStart w:id="25" w:name="_Toc24540266"/>
      <w:bookmarkEnd w:id="24"/>
    </w:p>
    <w:p w:rsidR="00D668A2" w:rsidRDefault="00D668A2" w:rsidP="00D668A2">
      <w:pPr>
        <w:pStyle w:val="Ttulo1"/>
        <w:spacing w:line="360" w:lineRule="auto"/>
        <w:ind w:left="360"/>
        <w:jc w:val="both"/>
        <w:rPr>
          <w:rFonts w:ascii="Cambria Math" w:hAnsi="Cambria Math" w:cs="Times New Roman"/>
          <w:color w:val="auto"/>
        </w:rPr>
      </w:pPr>
    </w:p>
    <w:p w:rsidR="00637A81" w:rsidRPr="00D668A2" w:rsidRDefault="00D73E90" w:rsidP="00103D35">
      <w:pPr>
        <w:pStyle w:val="Ttulo1"/>
        <w:numPr>
          <w:ilvl w:val="0"/>
          <w:numId w:val="34"/>
        </w:numPr>
        <w:spacing w:line="360" w:lineRule="auto"/>
        <w:jc w:val="both"/>
        <w:rPr>
          <w:rFonts w:ascii="Cambria Math" w:hAnsi="Cambria Math" w:cs="Times New Roman"/>
          <w:color w:val="auto"/>
        </w:rPr>
      </w:pPr>
      <w:r w:rsidRPr="00D668A2">
        <w:rPr>
          <w:rFonts w:ascii="Cambria Math" w:hAnsi="Cambria Math" w:cs="Times New Roman"/>
          <w:color w:val="auto"/>
        </w:rPr>
        <w:t>ANEXOS</w:t>
      </w:r>
      <w:bookmarkEnd w:id="25"/>
    </w:p>
    <w:p w:rsidR="00D668A2" w:rsidRPr="00D668A2" w:rsidRDefault="00D668A2" w:rsidP="00D668A2">
      <w:pPr>
        <w:spacing w:line="360" w:lineRule="auto"/>
        <w:ind w:left="360"/>
        <w:jc w:val="both"/>
        <w:rPr>
          <w:rFonts w:ascii="Cambria Math" w:hAnsi="Cambria Math" w:cs="Times New Roman"/>
          <w:color w:val="auto"/>
          <w:szCs w:val="24"/>
        </w:rPr>
      </w:pPr>
      <w:r>
        <w:rPr>
          <w:noProof/>
          <w:lang w:val="es-EC" w:eastAsia="es-EC"/>
        </w:rPr>
        <w:drawing>
          <wp:inline distT="0" distB="0" distL="0" distR="0" wp14:anchorId="3D491542" wp14:editId="37C15BBF">
            <wp:extent cx="5400040" cy="2447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998" b="14723"/>
                    <a:stretch/>
                  </pic:blipFill>
                  <pic:spPr bwMode="auto">
                    <a:xfrm>
                      <a:off x="0" y="0"/>
                      <a:ext cx="5400040" cy="2447925"/>
                    </a:xfrm>
                    <a:prstGeom prst="rect">
                      <a:avLst/>
                    </a:prstGeom>
                    <a:ln>
                      <a:noFill/>
                    </a:ln>
                    <a:extLst>
                      <a:ext uri="{53640926-AAD7-44D8-BBD7-CCE9431645EC}">
                        <a14:shadowObscured xmlns:a14="http://schemas.microsoft.com/office/drawing/2010/main"/>
                      </a:ext>
                    </a:extLst>
                  </pic:spPr>
                </pic:pic>
              </a:graphicData>
            </a:graphic>
          </wp:inline>
        </w:drawing>
      </w:r>
    </w:p>
    <w:p w:rsidR="00D668A2" w:rsidRDefault="00D668A2" w:rsidP="00D668A2">
      <w:pPr>
        <w:pStyle w:val="Prrafodelista"/>
        <w:spacing w:line="360" w:lineRule="auto"/>
        <w:jc w:val="center"/>
        <w:rPr>
          <w:rFonts w:ascii="Cambria Math" w:hAnsi="Cambria Math" w:cs="Times New Roman"/>
          <w:color w:val="auto"/>
          <w:szCs w:val="24"/>
        </w:rPr>
      </w:pPr>
      <w:r>
        <w:rPr>
          <w:rFonts w:ascii="Cambria Math" w:hAnsi="Cambria Math" w:cs="Times New Roman"/>
          <w:color w:val="auto"/>
          <w:szCs w:val="24"/>
        </w:rPr>
        <w:t xml:space="preserve">Figura 1. </w:t>
      </w:r>
      <w:r w:rsidRPr="00D668A2">
        <w:rPr>
          <w:rFonts w:ascii="Cambria Math" w:hAnsi="Cambria Math" w:cs="Times New Roman"/>
          <w:color w:val="auto"/>
          <w:szCs w:val="24"/>
        </w:rPr>
        <w:t>Monday.com, plataforma para trabajar con el flujo Kanban</w:t>
      </w:r>
    </w:p>
    <w:p w:rsidR="00D668A2" w:rsidRDefault="00D668A2" w:rsidP="00D668A2">
      <w:pPr>
        <w:pStyle w:val="Prrafodelista"/>
        <w:spacing w:line="360" w:lineRule="auto"/>
        <w:jc w:val="center"/>
        <w:rPr>
          <w:rFonts w:ascii="Cambria Math" w:hAnsi="Cambria Math" w:cs="Times New Roman"/>
          <w:color w:val="auto"/>
          <w:szCs w:val="24"/>
        </w:rPr>
      </w:pPr>
    </w:p>
    <w:p w:rsidR="00D668A2" w:rsidRPr="00D668A2" w:rsidRDefault="00D668A2" w:rsidP="00D668A2">
      <w:pPr>
        <w:pStyle w:val="Prrafodelista"/>
        <w:spacing w:line="360" w:lineRule="auto"/>
        <w:jc w:val="center"/>
        <w:rPr>
          <w:rFonts w:ascii="Cambria Math" w:hAnsi="Cambria Math" w:cs="Times New Roman"/>
          <w:color w:val="auto"/>
          <w:szCs w:val="24"/>
        </w:rPr>
      </w:pPr>
    </w:p>
    <w:p w:rsidR="00D668A2" w:rsidRPr="00D668A2" w:rsidRDefault="00D668A2" w:rsidP="00D668A2">
      <w:pPr>
        <w:pStyle w:val="Informacindecontacto"/>
      </w:pPr>
    </w:p>
    <w:sectPr w:rsidR="00D668A2" w:rsidRPr="00D668A2" w:rsidSect="0045114A">
      <w:headerReference w:type="default" r:id="rId33"/>
      <w:footerReference w:type="default" r:id="rId34"/>
      <w:type w:val="continuous"/>
      <w:pgSz w:w="11906" w:h="16838" w:code="9"/>
      <w:pgMar w:top="1417" w:right="1701" w:bottom="1417" w:left="1701" w:header="567"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E6E" w:rsidRDefault="002C6E6E">
      <w:pPr>
        <w:spacing w:after="0" w:line="240" w:lineRule="auto"/>
      </w:pPr>
      <w:r>
        <w:separator/>
      </w:r>
    </w:p>
  </w:endnote>
  <w:endnote w:type="continuationSeparator" w:id="0">
    <w:p w:rsidR="002C6E6E" w:rsidRDefault="002C6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2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408"/>
    </w:tblGrid>
    <w:tr w:rsidR="00323936" w:rsidTr="00322ED4">
      <w:trPr>
        <w:trHeight w:val="1361"/>
      </w:trPr>
      <w:tc>
        <w:tcPr>
          <w:tcW w:w="12221" w:type="dxa"/>
          <w:tcBorders>
            <w:top w:val="nil"/>
            <w:left w:val="nil"/>
            <w:bottom w:val="nil"/>
            <w:right w:val="nil"/>
          </w:tcBorders>
        </w:tcPr>
        <w:p w:rsidR="00323936" w:rsidRDefault="00323936" w:rsidP="00115663">
          <w:pPr>
            <w:pStyle w:val="Piedepgina"/>
            <w:spacing w:after="0"/>
            <w:jc w:val="left"/>
          </w:pPr>
          <w:r>
            <w:rPr>
              <w:noProof/>
              <w:lang w:val="es-EC" w:eastAsia="es-EC"/>
            </w:rPr>
            <w:drawing>
              <wp:inline distT="0" distB="0" distL="0" distR="0" wp14:anchorId="3615C34B" wp14:editId="7BF1DBB9">
                <wp:extent cx="7879703" cy="899509"/>
                <wp:effectExtent l="0" t="0" r="0" b="0"/>
                <wp:docPr id="46" name="Imagen 46" descr="Varias olas verdes como diseño abstracto de pie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8108034" cy="925574"/>
                        </a:xfrm>
                        <a:prstGeom prst="rect">
                          <a:avLst/>
                        </a:prstGeom>
                      </pic:spPr>
                    </pic:pic>
                  </a:graphicData>
                </a:graphic>
              </wp:inline>
            </w:drawing>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75"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70"/>
    </w:tblGrid>
    <w:tr w:rsidR="00323936" w:rsidTr="002E1A5A">
      <w:trPr>
        <w:trHeight w:val="1362"/>
      </w:trPr>
      <w:tc>
        <w:tcPr>
          <w:tcW w:w="12275" w:type="dxa"/>
          <w:tcBorders>
            <w:top w:val="nil"/>
            <w:left w:val="nil"/>
            <w:bottom w:val="nil"/>
            <w:right w:val="nil"/>
          </w:tcBorders>
        </w:tcPr>
        <w:p w:rsidR="00323936" w:rsidRDefault="00323936" w:rsidP="002E1A5A">
          <w:pPr>
            <w:pStyle w:val="Piedepgina"/>
            <w:spacing w:after="0"/>
          </w:pPr>
          <w:r>
            <w:rPr>
              <w:noProof/>
              <w:lang w:val="es-EC" w:eastAsia="es-EC"/>
            </w:rPr>
            <w:drawing>
              <wp:inline distT="0" distB="0" distL="0" distR="0" wp14:anchorId="0887535A" wp14:editId="4A956302">
                <wp:extent cx="8551368" cy="976184"/>
                <wp:effectExtent l="0" t="0" r="2540" b="0"/>
                <wp:docPr id="47" name="Imagen 47" descr="Diseño de ola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9550805" cy="1090275"/>
                        </a:xfrm>
                        <a:prstGeom prst="rect">
                          <a:avLst/>
                        </a:prstGeom>
                      </pic:spPr>
                    </pic:pic>
                  </a:graphicData>
                </a:graphic>
              </wp:inline>
            </w:drawing>
          </w:r>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893392"/>
      <w:docPartObj>
        <w:docPartGallery w:val="Page Numbers (Bottom of Page)"/>
        <w:docPartUnique/>
      </w:docPartObj>
    </w:sdtPr>
    <w:sdtEndPr/>
    <w:sdtContent>
      <w:p w:rsidR="00323936" w:rsidRDefault="00323936">
        <w:pPr>
          <w:pStyle w:val="Piedepgina"/>
          <w:jc w:val="right"/>
        </w:pPr>
        <w:r>
          <w:fldChar w:fldCharType="begin"/>
        </w:r>
        <w:r>
          <w:instrText>PAGE   \* MERGEFORMAT</w:instrText>
        </w:r>
        <w:r>
          <w:fldChar w:fldCharType="separate"/>
        </w:r>
        <w:r w:rsidR="00D668A2">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E6E" w:rsidRDefault="002C6E6E">
      <w:pPr>
        <w:spacing w:after="0" w:line="240" w:lineRule="auto"/>
      </w:pPr>
      <w:r>
        <w:separator/>
      </w:r>
    </w:p>
  </w:footnote>
  <w:footnote w:type="continuationSeparator" w:id="0">
    <w:p w:rsidR="002C6E6E" w:rsidRDefault="002C6E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46"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78"/>
    </w:tblGrid>
    <w:tr w:rsidR="00323936" w:rsidTr="00F67927">
      <w:trPr>
        <w:trHeight w:val="1880"/>
      </w:trPr>
      <w:tc>
        <w:tcPr>
          <w:tcW w:w="12246" w:type="dxa"/>
          <w:tcBorders>
            <w:top w:val="nil"/>
            <w:left w:val="nil"/>
            <w:bottom w:val="nil"/>
            <w:right w:val="nil"/>
          </w:tcBorders>
        </w:tcPr>
        <w:p w:rsidR="00323936" w:rsidRDefault="00323936" w:rsidP="00115663">
          <w:pPr>
            <w:pStyle w:val="Encabezado"/>
          </w:pPr>
          <w:r>
            <w:rPr>
              <w:noProof/>
              <w:lang w:val="es-EC" w:eastAsia="es-EC"/>
            </w:rPr>
            <w:drawing>
              <wp:inline distT="0" distB="0" distL="0" distR="0" wp14:anchorId="7787BF23" wp14:editId="2DBC910F">
                <wp:extent cx="7797114" cy="949420"/>
                <wp:effectExtent l="0" t="0" r="0" b="3175"/>
                <wp:docPr id="45" name="Imagen 45" descr="Varias olas verdes como diseño abstracto de 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987359" cy="972585"/>
                        </a:xfrm>
                        <a:prstGeom prst="rect">
                          <a:avLst/>
                        </a:prstGeom>
                      </pic:spPr>
                    </pic:pic>
                  </a:graphicData>
                </a:graphic>
              </wp:inline>
            </w:drawing>
          </w: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936" w:rsidRDefault="00323936">
    <w:r>
      <w:rPr>
        <w:lang w:bidi="es-ES"/>
      </w:rP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46"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46"/>
    </w:tblGrid>
    <w:tr w:rsidR="00323936" w:rsidTr="004035A7">
      <w:trPr>
        <w:trHeight w:val="854"/>
      </w:trPr>
      <w:tc>
        <w:tcPr>
          <w:tcW w:w="12246" w:type="dxa"/>
          <w:tcBorders>
            <w:top w:val="nil"/>
            <w:left w:val="nil"/>
            <w:bottom w:val="nil"/>
            <w:right w:val="nil"/>
          </w:tcBorders>
        </w:tcPr>
        <w:p w:rsidR="00323936" w:rsidRDefault="00323936" w:rsidP="00115663">
          <w:pPr>
            <w:pStyle w:val="Encabezado"/>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63838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181A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86C1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A2BB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10E5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9813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BECF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54A4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28E3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DE09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86972"/>
    <w:multiLevelType w:val="hybridMultilevel"/>
    <w:tmpl w:val="0DEEABF8"/>
    <w:lvl w:ilvl="0" w:tplc="580A0017">
      <w:start w:val="1"/>
      <w:numFmt w:val="lowerLetter"/>
      <w:lvlText w:val="%1)"/>
      <w:lvlJc w:val="left"/>
      <w:pPr>
        <w:ind w:left="720" w:hanging="360"/>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03197A35"/>
    <w:multiLevelType w:val="hybridMultilevel"/>
    <w:tmpl w:val="389C421A"/>
    <w:lvl w:ilvl="0" w:tplc="250490C0">
      <w:start w:val="1"/>
      <w:numFmt w:val="bullet"/>
      <w:lvlText w:val=""/>
      <w:lvlJc w:val="left"/>
      <w:pPr>
        <w:ind w:left="1095" w:hanging="360"/>
      </w:pPr>
      <w:rPr>
        <w:rFonts w:ascii="Wingdings" w:hAnsi="Wingdings" w:hint="default"/>
      </w:rPr>
    </w:lvl>
    <w:lvl w:ilvl="1" w:tplc="580A0003" w:tentative="1">
      <w:start w:val="1"/>
      <w:numFmt w:val="bullet"/>
      <w:lvlText w:val="o"/>
      <w:lvlJc w:val="left"/>
      <w:pPr>
        <w:ind w:left="1815" w:hanging="360"/>
      </w:pPr>
      <w:rPr>
        <w:rFonts w:ascii="Courier New" w:hAnsi="Courier New" w:cs="Courier New" w:hint="default"/>
      </w:rPr>
    </w:lvl>
    <w:lvl w:ilvl="2" w:tplc="580A0005" w:tentative="1">
      <w:start w:val="1"/>
      <w:numFmt w:val="bullet"/>
      <w:lvlText w:val=""/>
      <w:lvlJc w:val="left"/>
      <w:pPr>
        <w:ind w:left="2535" w:hanging="360"/>
      </w:pPr>
      <w:rPr>
        <w:rFonts w:ascii="Wingdings" w:hAnsi="Wingdings" w:hint="default"/>
      </w:rPr>
    </w:lvl>
    <w:lvl w:ilvl="3" w:tplc="580A0001" w:tentative="1">
      <w:start w:val="1"/>
      <w:numFmt w:val="bullet"/>
      <w:lvlText w:val=""/>
      <w:lvlJc w:val="left"/>
      <w:pPr>
        <w:ind w:left="3255" w:hanging="360"/>
      </w:pPr>
      <w:rPr>
        <w:rFonts w:ascii="Symbol" w:hAnsi="Symbol" w:hint="default"/>
      </w:rPr>
    </w:lvl>
    <w:lvl w:ilvl="4" w:tplc="580A0003" w:tentative="1">
      <w:start w:val="1"/>
      <w:numFmt w:val="bullet"/>
      <w:lvlText w:val="o"/>
      <w:lvlJc w:val="left"/>
      <w:pPr>
        <w:ind w:left="3975" w:hanging="360"/>
      </w:pPr>
      <w:rPr>
        <w:rFonts w:ascii="Courier New" w:hAnsi="Courier New" w:cs="Courier New" w:hint="default"/>
      </w:rPr>
    </w:lvl>
    <w:lvl w:ilvl="5" w:tplc="580A0005" w:tentative="1">
      <w:start w:val="1"/>
      <w:numFmt w:val="bullet"/>
      <w:lvlText w:val=""/>
      <w:lvlJc w:val="left"/>
      <w:pPr>
        <w:ind w:left="4695" w:hanging="360"/>
      </w:pPr>
      <w:rPr>
        <w:rFonts w:ascii="Wingdings" w:hAnsi="Wingdings" w:hint="default"/>
      </w:rPr>
    </w:lvl>
    <w:lvl w:ilvl="6" w:tplc="580A0001" w:tentative="1">
      <w:start w:val="1"/>
      <w:numFmt w:val="bullet"/>
      <w:lvlText w:val=""/>
      <w:lvlJc w:val="left"/>
      <w:pPr>
        <w:ind w:left="5415" w:hanging="360"/>
      </w:pPr>
      <w:rPr>
        <w:rFonts w:ascii="Symbol" w:hAnsi="Symbol" w:hint="default"/>
      </w:rPr>
    </w:lvl>
    <w:lvl w:ilvl="7" w:tplc="580A0003" w:tentative="1">
      <w:start w:val="1"/>
      <w:numFmt w:val="bullet"/>
      <w:lvlText w:val="o"/>
      <w:lvlJc w:val="left"/>
      <w:pPr>
        <w:ind w:left="6135" w:hanging="360"/>
      </w:pPr>
      <w:rPr>
        <w:rFonts w:ascii="Courier New" w:hAnsi="Courier New" w:cs="Courier New" w:hint="default"/>
      </w:rPr>
    </w:lvl>
    <w:lvl w:ilvl="8" w:tplc="580A0005" w:tentative="1">
      <w:start w:val="1"/>
      <w:numFmt w:val="bullet"/>
      <w:lvlText w:val=""/>
      <w:lvlJc w:val="left"/>
      <w:pPr>
        <w:ind w:left="6855" w:hanging="360"/>
      </w:pPr>
      <w:rPr>
        <w:rFonts w:ascii="Wingdings" w:hAnsi="Wingdings" w:hint="default"/>
      </w:rPr>
    </w:lvl>
  </w:abstractNum>
  <w:abstractNum w:abstractNumId="12" w15:restartNumberingAfterBreak="0">
    <w:nsid w:val="03807421"/>
    <w:multiLevelType w:val="hybridMultilevel"/>
    <w:tmpl w:val="CC38FC60"/>
    <w:lvl w:ilvl="0" w:tplc="A4340BCA">
      <w:start w:val="1"/>
      <w:numFmt w:val="bullet"/>
      <w:lvlText w:val="-"/>
      <w:lvlJc w:val="left"/>
      <w:pPr>
        <w:ind w:left="720" w:hanging="360"/>
      </w:pPr>
      <w:rPr>
        <w:rFonts w:ascii="Century Schoolbook" w:eastAsiaTheme="minorHAnsi" w:hAnsi="Century Schoolbook"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04794129"/>
    <w:multiLevelType w:val="multilevel"/>
    <w:tmpl w:val="B274A91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05E854E0"/>
    <w:multiLevelType w:val="hybridMultilevel"/>
    <w:tmpl w:val="AD121EA0"/>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158246EA"/>
    <w:multiLevelType w:val="multilevel"/>
    <w:tmpl w:val="B274A91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17FE2C30"/>
    <w:multiLevelType w:val="hybridMultilevel"/>
    <w:tmpl w:val="C4F8D6FA"/>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19050898"/>
    <w:multiLevelType w:val="multilevel"/>
    <w:tmpl w:val="B274A91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1D1D2820"/>
    <w:multiLevelType w:val="hybridMultilevel"/>
    <w:tmpl w:val="1BF036A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202C7CE9"/>
    <w:multiLevelType w:val="hybridMultilevel"/>
    <w:tmpl w:val="9074475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20C73B52"/>
    <w:multiLevelType w:val="hybridMultilevel"/>
    <w:tmpl w:val="EDEE4B76"/>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24975CC4"/>
    <w:multiLevelType w:val="hybridMultilevel"/>
    <w:tmpl w:val="447A53FC"/>
    <w:lvl w:ilvl="0" w:tplc="2344548A">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27D006E2"/>
    <w:multiLevelType w:val="hybridMultilevel"/>
    <w:tmpl w:val="64FA2B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2C045081"/>
    <w:multiLevelType w:val="multilevel"/>
    <w:tmpl w:val="7A6862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7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DDE64E4"/>
    <w:multiLevelType w:val="hybridMultilevel"/>
    <w:tmpl w:val="8602837E"/>
    <w:lvl w:ilvl="0" w:tplc="580A000F">
      <w:start w:val="1"/>
      <w:numFmt w:val="decimal"/>
      <w:lvlText w:val="%1."/>
      <w:lvlJc w:val="left"/>
      <w:pPr>
        <w:ind w:left="720" w:hanging="360"/>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317F1063"/>
    <w:multiLevelType w:val="hybridMultilevel"/>
    <w:tmpl w:val="BE0C7C2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31F543DF"/>
    <w:multiLevelType w:val="hybridMultilevel"/>
    <w:tmpl w:val="57A49F8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4A1C523B"/>
    <w:multiLevelType w:val="multilevel"/>
    <w:tmpl w:val="C3CCDD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B8E4937"/>
    <w:multiLevelType w:val="multilevel"/>
    <w:tmpl w:val="73B0C006"/>
    <w:lvl w:ilvl="0">
      <w:start w:val="1"/>
      <w:numFmt w:val="decimal"/>
      <w:lvlText w:val="%1."/>
      <w:lvlJc w:val="left"/>
      <w:pPr>
        <w:ind w:left="720" w:hanging="360"/>
      </w:pPr>
    </w:lvl>
    <w:lvl w:ilvl="1">
      <w:start w:val="1"/>
      <w:numFmt w:val="decimal"/>
      <w:pStyle w:val="Ttulo2"/>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15:restartNumberingAfterBreak="0">
    <w:nsid w:val="5B2D118C"/>
    <w:multiLevelType w:val="hybridMultilevel"/>
    <w:tmpl w:val="B93A8B28"/>
    <w:lvl w:ilvl="0" w:tplc="580A0017">
      <w:start w:val="1"/>
      <w:numFmt w:val="lowerLetter"/>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0" w15:restartNumberingAfterBreak="0">
    <w:nsid w:val="5E7E6067"/>
    <w:multiLevelType w:val="hybridMultilevel"/>
    <w:tmpl w:val="1C4CEF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1" w15:restartNumberingAfterBreak="0">
    <w:nsid w:val="65AF277B"/>
    <w:multiLevelType w:val="hybridMultilevel"/>
    <w:tmpl w:val="9A72B52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66690847"/>
    <w:multiLevelType w:val="hybridMultilevel"/>
    <w:tmpl w:val="ADCE5EFA"/>
    <w:lvl w:ilvl="0" w:tplc="A4340BCA">
      <w:start w:val="1"/>
      <w:numFmt w:val="bullet"/>
      <w:lvlText w:val="-"/>
      <w:lvlJc w:val="left"/>
      <w:pPr>
        <w:ind w:left="720" w:hanging="360"/>
      </w:pPr>
      <w:rPr>
        <w:rFonts w:ascii="Century Schoolbook" w:eastAsiaTheme="minorHAnsi" w:hAnsi="Century Schoolbook"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6877624E"/>
    <w:multiLevelType w:val="multilevel"/>
    <w:tmpl w:val="B274A91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4" w15:restartNumberingAfterBreak="0">
    <w:nsid w:val="6A8E0E48"/>
    <w:multiLevelType w:val="hybridMultilevel"/>
    <w:tmpl w:val="3ABC86CC"/>
    <w:lvl w:ilvl="0" w:tplc="2344548A">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6C704F50"/>
    <w:multiLevelType w:val="hybridMultilevel"/>
    <w:tmpl w:val="EA1E135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6F8802FC"/>
    <w:multiLevelType w:val="hybridMultilevel"/>
    <w:tmpl w:val="45982EE8"/>
    <w:lvl w:ilvl="0" w:tplc="2344548A">
      <w:start w:val="1"/>
      <w:numFmt w:val="bullet"/>
      <w:lvlText w:val=""/>
      <w:lvlJc w:val="left"/>
      <w:pPr>
        <w:ind w:left="644" w:hanging="360"/>
      </w:pPr>
      <w:rPr>
        <w:rFonts w:ascii="Symbol" w:hAnsi="Symbol" w:hint="default"/>
      </w:rPr>
    </w:lvl>
    <w:lvl w:ilvl="1" w:tplc="580A0003" w:tentative="1">
      <w:start w:val="1"/>
      <w:numFmt w:val="bullet"/>
      <w:lvlText w:val="o"/>
      <w:lvlJc w:val="left"/>
      <w:pPr>
        <w:ind w:left="1364" w:hanging="360"/>
      </w:pPr>
      <w:rPr>
        <w:rFonts w:ascii="Courier New" w:hAnsi="Courier New" w:cs="Courier New" w:hint="default"/>
      </w:rPr>
    </w:lvl>
    <w:lvl w:ilvl="2" w:tplc="580A0005" w:tentative="1">
      <w:start w:val="1"/>
      <w:numFmt w:val="bullet"/>
      <w:lvlText w:val=""/>
      <w:lvlJc w:val="left"/>
      <w:pPr>
        <w:ind w:left="2084" w:hanging="360"/>
      </w:pPr>
      <w:rPr>
        <w:rFonts w:ascii="Wingdings" w:hAnsi="Wingdings" w:hint="default"/>
      </w:rPr>
    </w:lvl>
    <w:lvl w:ilvl="3" w:tplc="580A0001" w:tentative="1">
      <w:start w:val="1"/>
      <w:numFmt w:val="bullet"/>
      <w:lvlText w:val=""/>
      <w:lvlJc w:val="left"/>
      <w:pPr>
        <w:ind w:left="2804" w:hanging="360"/>
      </w:pPr>
      <w:rPr>
        <w:rFonts w:ascii="Symbol" w:hAnsi="Symbol" w:hint="default"/>
      </w:rPr>
    </w:lvl>
    <w:lvl w:ilvl="4" w:tplc="580A0003" w:tentative="1">
      <w:start w:val="1"/>
      <w:numFmt w:val="bullet"/>
      <w:lvlText w:val="o"/>
      <w:lvlJc w:val="left"/>
      <w:pPr>
        <w:ind w:left="3524" w:hanging="360"/>
      </w:pPr>
      <w:rPr>
        <w:rFonts w:ascii="Courier New" w:hAnsi="Courier New" w:cs="Courier New" w:hint="default"/>
      </w:rPr>
    </w:lvl>
    <w:lvl w:ilvl="5" w:tplc="580A0005" w:tentative="1">
      <w:start w:val="1"/>
      <w:numFmt w:val="bullet"/>
      <w:lvlText w:val=""/>
      <w:lvlJc w:val="left"/>
      <w:pPr>
        <w:ind w:left="4244" w:hanging="360"/>
      </w:pPr>
      <w:rPr>
        <w:rFonts w:ascii="Wingdings" w:hAnsi="Wingdings" w:hint="default"/>
      </w:rPr>
    </w:lvl>
    <w:lvl w:ilvl="6" w:tplc="580A0001" w:tentative="1">
      <w:start w:val="1"/>
      <w:numFmt w:val="bullet"/>
      <w:lvlText w:val=""/>
      <w:lvlJc w:val="left"/>
      <w:pPr>
        <w:ind w:left="4964" w:hanging="360"/>
      </w:pPr>
      <w:rPr>
        <w:rFonts w:ascii="Symbol" w:hAnsi="Symbol" w:hint="default"/>
      </w:rPr>
    </w:lvl>
    <w:lvl w:ilvl="7" w:tplc="580A0003" w:tentative="1">
      <w:start w:val="1"/>
      <w:numFmt w:val="bullet"/>
      <w:lvlText w:val="o"/>
      <w:lvlJc w:val="left"/>
      <w:pPr>
        <w:ind w:left="5684" w:hanging="360"/>
      </w:pPr>
      <w:rPr>
        <w:rFonts w:ascii="Courier New" w:hAnsi="Courier New" w:cs="Courier New" w:hint="default"/>
      </w:rPr>
    </w:lvl>
    <w:lvl w:ilvl="8" w:tplc="580A0005" w:tentative="1">
      <w:start w:val="1"/>
      <w:numFmt w:val="bullet"/>
      <w:lvlText w:val=""/>
      <w:lvlJc w:val="left"/>
      <w:pPr>
        <w:ind w:left="6404" w:hanging="360"/>
      </w:pPr>
      <w:rPr>
        <w:rFonts w:ascii="Wingdings" w:hAnsi="Wingdings" w:hint="default"/>
      </w:rPr>
    </w:lvl>
  </w:abstractNum>
  <w:abstractNum w:abstractNumId="37" w15:restartNumberingAfterBreak="0">
    <w:nsid w:val="78133487"/>
    <w:multiLevelType w:val="hybridMultilevel"/>
    <w:tmpl w:val="D52A56D4"/>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7CDF4149"/>
    <w:multiLevelType w:val="multilevel"/>
    <w:tmpl w:val="B274A91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num>
  <w:num w:numId="14">
    <w:abstractNumId w:val="26"/>
  </w:num>
  <w:num w:numId="15">
    <w:abstractNumId w:val="36"/>
  </w:num>
  <w:num w:numId="16">
    <w:abstractNumId w:val="31"/>
  </w:num>
  <w:num w:numId="17">
    <w:abstractNumId w:val="25"/>
  </w:num>
  <w:num w:numId="18">
    <w:abstractNumId w:val="24"/>
  </w:num>
  <w:num w:numId="19">
    <w:abstractNumId w:val="21"/>
  </w:num>
  <w:num w:numId="20">
    <w:abstractNumId w:val="32"/>
  </w:num>
  <w:num w:numId="21">
    <w:abstractNumId w:val="10"/>
  </w:num>
  <w:num w:numId="22">
    <w:abstractNumId w:val="29"/>
  </w:num>
  <w:num w:numId="23">
    <w:abstractNumId w:val="12"/>
  </w:num>
  <w:num w:numId="24">
    <w:abstractNumId w:val="34"/>
  </w:num>
  <w:num w:numId="25">
    <w:abstractNumId w:val="20"/>
  </w:num>
  <w:num w:numId="26">
    <w:abstractNumId w:val="18"/>
  </w:num>
  <w:num w:numId="27">
    <w:abstractNumId w:val="14"/>
  </w:num>
  <w:num w:numId="28">
    <w:abstractNumId w:val="16"/>
  </w:num>
  <w:num w:numId="29">
    <w:abstractNumId w:val="37"/>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7"/>
  </w:num>
  <w:num w:numId="33">
    <w:abstractNumId w:val="19"/>
  </w:num>
  <w:num w:numId="34">
    <w:abstractNumId w:val="15"/>
  </w:num>
  <w:num w:numId="35">
    <w:abstractNumId w:val="13"/>
  </w:num>
  <w:num w:numId="36">
    <w:abstractNumId w:val="28"/>
  </w:num>
  <w:num w:numId="37">
    <w:abstractNumId w:val="38"/>
  </w:num>
  <w:num w:numId="38">
    <w:abstractNumId w:val="27"/>
  </w:num>
  <w:num w:numId="39">
    <w:abstractNumId w:val="11"/>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E7F"/>
    <w:rsid w:val="0001657F"/>
    <w:rsid w:val="00034D6A"/>
    <w:rsid w:val="00066E19"/>
    <w:rsid w:val="000B4BF8"/>
    <w:rsid w:val="000D5483"/>
    <w:rsid w:val="000E377A"/>
    <w:rsid w:val="000F2898"/>
    <w:rsid w:val="00115663"/>
    <w:rsid w:val="001303FC"/>
    <w:rsid w:val="00136A9A"/>
    <w:rsid w:val="001E42A9"/>
    <w:rsid w:val="00213EAB"/>
    <w:rsid w:val="00215D1D"/>
    <w:rsid w:val="0023372E"/>
    <w:rsid w:val="002812CE"/>
    <w:rsid w:val="00284AAA"/>
    <w:rsid w:val="002A57C8"/>
    <w:rsid w:val="002C6E6E"/>
    <w:rsid w:val="002D7F70"/>
    <w:rsid w:val="002E1A5A"/>
    <w:rsid w:val="002E4657"/>
    <w:rsid w:val="002E732F"/>
    <w:rsid w:val="00301F42"/>
    <w:rsid w:val="00312210"/>
    <w:rsid w:val="00317083"/>
    <w:rsid w:val="00322ED4"/>
    <w:rsid w:val="00323936"/>
    <w:rsid w:val="00361777"/>
    <w:rsid w:val="00361FC2"/>
    <w:rsid w:val="003F0813"/>
    <w:rsid w:val="003F7C02"/>
    <w:rsid w:val="004035A7"/>
    <w:rsid w:val="00405D9D"/>
    <w:rsid w:val="00421629"/>
    <w:rsid w:val="00422D46"/>
    <w:rsid w:val="00435434"/>
    <w:rsid w:val="00436FB4"/>
    <w:rsid w:val="0045114A"/>
    <w:rsid w:val="00462B54"/>
    <w:rsid w:val="004A0879"/>
    <w:rsid w:val="004C595E"/>
    <w:rsid w:val="00535A9A"/>
    <w:rsid w:val="005373E1"/>
    <w:rsid w:val="005747E9"/>
    <w:rsid w:val="00576382"/>
    <w:rsid w:val="00577785"/>
    <w:rsid w:val="00590016"/>
    <w:rsid w:val="005E350E"/>
    <w:rsid w:val="00620729"/>
    <w:rsid w:val="006342FB"/>
    <w:rsid w:val="00637A81"/>
    <w:rsid w:val="00673242"/>
    <w:rsid w:val="00691768"/>
    <w:rsid w:val="006C498B"/>
    <w:rsid w:val="006D7E7F"/>
    <w:rsid w:val="006E166E"/>
    <w:rsid w:val="006F0367"/>
    <w:rsid w:val="007610CD"/>
    <w:rsid w:val="007C4A68"/>
    <w:rsid w:val="007D2803"/>
    <w:rsid w:val="007E0D6E"/>
    <w:rsid w:val="007E3A99"/>
    <w:rsid w:val="007E6DCD"/>
    <w:rsid w:val="007F3F68"/>
    <w:rsid w:val="007F4EC8"/>
    <w:rsid w:val="0081154E"/>
    <w:rsid w:val="00817CD5"/>
    <w:rsid w:val="008658F6"/>
    <w:rsid w:val="008945AC"/>
    <w:rsid w:val="00897A5A"/>
    <w:rsid w:val="00935481"/>
    <w:rsid w:val="009439AA"/>
    <w:rsid w:val="00950E17"/>
    <w:rsid w:val="00A25C26"/>
    <w:rsid w:val="00A45E55"/>
    <w:rsid w:val="00A60D93"/>
    <w:rsid w:val="00A61811"/>
    <w:rsid w:val="00A66D48"/>
    <w:rsid w:val="00A7787D"/>
    <w:rsid w:val="00B22EC4"/>
    <w:rsid w:val="00B54EAE"/>
    <w:rsid w:val="00B552FE"/>
    <w:rsid w:val="00B67082"/>
    <w:rsid w:val="00B8515F"/>
    <w:rsid w:val="00B94188"/>
    <w:rsid w:val="00BA5A05"/>
    <w:rsid w:val="00BC06ED"/>
    <w:rsid w:val="00BD6427"/>
    <w:rsid w:val="00C655B0"/>
    <w:rsid w:val="00C80ACB"/>
    <w:rsid w:val="00C811C3"/>
    <w:rsid w:val="00CD7070"/>
    <w:rsid w:val="00CE2CAB"/>
    <w:rsid w:val="00CE54D2"/>
    <w:rsid w:val="00D11588"/>
    <w:rsid w:val="00D668A2"/>
    <w:rsid w:val="00D73E90"/>
    <w:rsid w:val="00D904CD"/>
    <w:rsid w:val="00DD7104"/>
    <w:rsid w:val="00DE3E34"/>
    <w:rsid w:val="00DF12F6"/>
    <w:rsid w:val="00E041D6"/>
    <w:rsid w:val="00E32718"/>
    <w:rsid w:val="00E53757"/>
    <w:rsid w:val="00E71405"/>
    <w:rsid w:val="00E72AD5"/>
    <w:rsid w:val="00E802A8"/>
    <w:rsid w:val="00F47F16"/>
    <w:rsid w:val="00F67927"/>
    <w:rsid w:val="00F83039"/>
    <w:rsid w:val="00F87567"/>
    <w:rsid w:val="00FA5F92"/>
    <w:rsid w:val="00FB6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4FEC08C-59B9-4C6F-8D2E-B26059220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9AA"/>
    <w:rPr>
      <w:color w:val="000000" w:themeColor="text1"/>
      <w:sz w:val="24"/>
    </w:rPr>
  </w:style>
  <w:style w:type="paragraph" w:styleId="Ttulo1">
    <w:name w:val="heading 1"/>
    <w:basedOn w:val="Normal"/>
    <w:next w:val="Informacindecontacto"/>
    <w:link w:val="Ttulo1Car"/>
    <w:uiPriority w:val="9"/>
    <w:qFormat/>
    <w:rsid w:val="004035A7"/>
    <w:pPr>
      <w:keepNext/>
      <w:keepLines/>
      <w:spacing w:before="480" w:after="0"/>
      <w:jc w:val="center"/>
      <w:outlineLvl w:val="0"/>
    </w:pPr>
    <w:rPr>
      <w:rFonts w:ascii="Cambria" w:eastAsiaTheme="majorEastAsia" w:hAnsi="Cambria" w:cstheme="majorBidi"/>
      <w:b/>
      <w:bCs/>
      <w:color w:val="002060"/>
      <w:sz w:val="32"/>
      <w:szCs w:val="28"/>
    </w:rPr>
  </w:style>
  <w:style w:type="paragraph" w:styleId="Ttulo2">
    <w:name w:val="heading 2"/>
    <w:basedOn w:val="Normal"/>
    <w:next w:val="Normal"/>
    <w:link w:val="Ttulo2Car"/>
    <w:autoRedefine/>
    <w:uiPriority w:val="1"/>
    <w:unhideWhenUsed/>
    <w:qFormat/>
    <w:rsid w:val="00E53757"/>
    <w:pPr>
      <w:keepNext/>
      <w:keepLines/>
      <w:numPr>
        <w:ilvl w:val="1"/>
        <w:numId w:val="36"/>
      </w:numPr>
      <w:spacing w:before="40" w:after="0"/>
      <w:outlineLvl w:val="1"/>
    </w:pPr>
    <w:rPr>
      <w:rFonts w:ascii="Cambria" w:eastAsiaTheme="majorEastAsia" w:hAnsi="Cambria" w:cstheme="majorBidi"/>
      <w:b/>
      <w:sz w:val="32"/>
      <w:szCs w:val="26"/>
    </w:rPr>
  </w:style>
  <w:style w:type="paragraph" w:styleId="Ttulo3">
    <w:name w:val="heading 3"/>
    <w:basedOn w:val="Normal"/>
    <w:next w:val="Normal"/>
    <w:link w:val="Ttulo3Car"/>
    <w:autoRedefine/>
    <w:uiPriority w:val="1"/>
    <w:unhideWhenUsed/>
    <w:qFormat/>
    <w:rsid w:val="00E53757"/>
    <w:pPr>
      <w:keepNext/>
      <w:keepLines/>
      <w:shd w:val="clear" w:color="auto" w:fill="FFFFFF"/>
      <w:spacing w:before="360" w:after="225" w:line="360" w:lineRule="auto"/>
      <w:ind w:left="644" w:hanging="284"/>
      <w:jc w:val="both"/>
      <w:textAlignment w:val="baseline"/>
      <w:outlineLvl w:val="2"/>
    </w:pPr>
    <w:rPr>
      <w:rFonts w:eastAsiaTheme="majorEastAsia" w:cstheme="majorBidi"/>
      <w:b/>
      <w:color w:val="auto"/>
      <w:szCs w:val="24"/>
      <w:lang w:val="es-419"/>
    </w:rPr>
  </w:style>
  <w:style w:type="paragraph" w:styleId="Ttulo4">
    <w:name w:val="heading 4"/>
    <w:basedOn w:val="Normal"/>
    <w:next w:val="Normal"/>
    <w:link w:val="Ttulo4Car"/>
    <w:uiPriority w:val="1"/>
    <w:semiHidden/>
    <w:unhideWhenUsed/>
    <w:qFormat/>
    <w:rsid w:val="00FA5F92"/>
    <w:pPr>
      <w:keepNext/>
      <w:keepLines/>
      <w:spacing w:before="40" w:after="0"/>
      <w:outlineLvl w:val="3"/>
    </w:pPr>
    <w:rPr>
      <w:rFonts w:asciiTheme="majorHAnsi" w:eastAsiaTheme="majorEastAsia" w:hAnsiTheme="majorHAnsi" w:cstheme="majorBidi"/>
      <w:i/>
      <w:iCs/>
      <w:color w:val="4F6228" w:themeColor="accent6" w:themeShade="80"/>
    </w:rPr>
  </w:style>
  <w:style w:type="paragraph" w:styleId="Ttulo5">
    <w:name w:val="heading 5"/>
    <w:basedOn w:val="Normal"/>
    <w:next w:val="Normal"/>
    <w:link w:val="Ttulo5Car"/>
    <w:uiPriority w:val="1"/>
    <w:semiHidden/>
    <w:unhideWhenUsed/>
    <w:qFormat/>
    <w:rsid w:val="00FA5F92"/>
    <w:pPr>
      <w:keepNext/>
      <w:keepLines/>
      <w:spacing w:before="80" w:after="0"/>
      <w:outlineLvl w:val="4"/>
    </w:pPr>
    <w:rPr>
      <w:rFonts w:asciiTheme="majorHAnsi" w:eastAsiaTheme="majorEastAsia" w:hAnsiTheme="majorHAnsi" w:cstheme="majorBidi"/>
      <w:color w:val="4F6228" w:themeColor="accent6" w:themeShade="80"/>
    </w:rPr>
  </w:style>
  <w:style w:type="paragraph" w:styleId="Ttulo6">
    <w:name w:val="heading 6"/>
    <w:basedOn w:val="Normal"/>
    <w:next w:val="Normal"/>
    <w:link w:val="Ttulo6Car"/>
    <w:uiPriority w:val="1"/>
    <w:semiHidden/>
    <w:unhideWhenUsed/>
    <w:qFormat/>
    <w:rsid w:val="00FA5F92"/>
    <w:pPr>
      <w:keepNext/>
      <w:keepLines/>
      <w:spacing w:before="120" w:after="0"/>
      <w:outlineLvl w:val="5"/>
    </w:pPr>
    <w:rPr>
      <w:rFonts w:asciiTheme="majorHAnsi" w:eastAsiaTheme="majorEastAsia" w:hAnsiTheme="majorHAnsi" w:cstheme="majorBidi"/>
      <w:color w:val="4F6228" w:themeColor="accent6" w:themeShade="80"/>
    </w:rPr>
  </w:style>
  <w:style w:type="paragraph" w:styleId="Ttulo7">
    <w:name w:val="heading 7"/>
    <w:basedOn w:val="Normal"/>
    <w:next w:val="Normal"/>
    <w:link w:val="Ttulo7Car"/>
    <w:uiPriority w:val="1"/>
    <w:semiHidden/>
    <w:unhideWhenUsed/>
    <w:qFormat/>
    <w:rsid w:val="00FA5F92"/>
    <w:pPr>
      <w:keepNext/>
      <w:keepLines/>
      <w:spacing w:before="40" w:after="0"/>
      <w:outlineLvl w:val="6"/>
    </w:pPr>
    <w:rPr>
      <w:rFonts w:asciiTheme="majorHAnsi" w:eastAsiaTheme="majorEastAsia" w:hAnsiTheme="majorHAnsi" w:cstheme="majorBidi"/>
      <w:i/>
      <w:iCs/>
      <w:color w:val="4F6228" w:themeColor="accent6" w:themeShade="80"/>
    </w:rPr>
  </w:style>
  <w:style w:type="paragraph" w:styleId="Ttulo8">
    <w:name w:val="heading 8"/>
    <w:basedOn w:val="Normal"/>
    <w:next w:val="Normal"/>
    <w:link w:val="Ttulo8Car"/>
    <w:uiPriority w:val="1"/>
    <w:semiHidden/>
    <w:unhideWhenUsed/>
    <w:qFormat/>
    <w:rsid w:val="00D904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1"/>
    <w:semiHidden/>
    <w:unhideWhenUsed/>
    <w:qFormat/>
    <w:rsid w:val="00D904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35A7"/>
    <w:rPr>
      <w:rFonts w:ascii="Cambria" w:eastAsiaTheme="majorEastAsia" w:hAnsi="Cambria" w:cstheme="majorBidi"/>
      <w:b/>
      <w:bCs/>
      <w:color w:val="002060"/>
      <w:sz w:val="32"/>
      <w:szCs w:val="28"/>
    </w:rPr>
  </w:style>
  <w:style w:type="paragraph" w:styleId="TtulodeTDC">
    <w:name w:val="TOC Heading"/>
    <w:basedOn w:val="Ttulo1"/>
    <w:next w:val="Normal"/>
    <w:uiPriority w:val="39"/>
    <w:unhideWhenUsed/>
    <w:qFormat/>
    <w:pPr>
      <w:outlineLvl w:val="9"/>
    </w:pPr>
    <w:rPr>
      <w:bCs w:val="0"/>
      <w:szCs w:val="32"/>
    </w:rPr>
  </w:style>
  <w:style w:type="paragraph" w:styleId="Encabezado">
    <w:name w:val="header"/>
    <w:basedOn w:val="Normal"/>
    <w:link w:val="EncabezadoCar"/>
    <w:uiPriority w:val="99"/>
    <w:unhideWhenUsed/>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spacing w:after="40"/>
      <w:jc w:val="center"/>
    </w:pPr>
  </w:style>
  <w:style w:type="character" w:customStyle="1" w:styleId="PiedepginaCar">
    <w:name w:val="Pie de página Car"/>
    <w:basedOn w:val="Fuentedeprrafopredeter"/>
    <w:link w:val="Piedepgina"/>
    <w:uiPriority w:val="99"/>
  </w:style>
  <w:style w:type="paragraph" w:customStyle="1" w:styleId="Informacindecontacto">
    <w:name w:val="Información de contacto"/>
    <w:basedOn w:val="Normal"/>
    <w:uiPriority w:val="2"/>
    <w:qFormat/>
    <w:rsid w:val="000F2898"/>
    <w:pPr>
      <w:spacing w:after="0"/>
      <w:contextualSpacing/>
    </w:pPr>
    <w:rPr>
      <w:rFonts w:eastAsiaTheme="minorEastAsia"/>
      <w:color w:val="607E4C" w:themeColor="accent4"/>
    </w:rPr>
  </w:style>
  <w:style w:type="paragraph" w:styleId="Cierre">
    <w:name w:val="Closing"/>
    <w:basedOn w:val="Normal"/>
    <w:next w:val="Firma"/>
    <w:link w:val="CierreCar"/>
    <w:uiPriority w:val="5"/>
    <w:qFormat/>
    <w:rsid w:val="002E1A5A"/>
    <w:pPr>
      <w:spacing w:before="720"/>
    </w:pPr>
    <w:rPr>
      <w:rFonts w:eastAsiaTheme="minorEastAsia"/>
      <w:bCs/>
      <w:szCs w:val="18"/>
    </w:rPr>
  </w:style>
  <w:style w:type="character" w:customStyle="1" w:styleId="CierreCar">
    <w:name w:val="Cierre Car"/>
    <w:basedOn w:val="Fuentedeprrafopredeter"/>
    <w:link w:val="Cierre"/>
    <w:uiPriority w:val="5"/>
    <w:rsid w:val="002E1A5A"/>
    <w:rPr>
      <w:rFonts w:eastAsiaTheme="minorEastAsia"/>
      <w:bCs/>
      <w:color w:val="000000" w:themeColor="text1"/>
      <w:sz w:val="24"/>
      <w:szCs w:val="18"/>
    </w:rPr>
  </w:style>
  <w:style w:type="paragraph" w:styleId="Firma">
    <w:name w:val="Signature"/>
    <w:basedOn w:val="Normal"/>
    <w:next w:val="Normal"/>
    <w:link w:val="FirmaCar"/>
    <w:uiPriority w:val="6"/>
    <w:qFormat/>
    <w:pPr>
      <w:spacing w:before="720" w:after="280"/>
      <w:contextualSpacing/>
    </w:pPr>
    <w:rPr>
      <w:rFonts w:eastAsiaTheme="minorEastAsia"/>
      <w:bCs/>
      <w:szCs w:val="18"/>
    </w:rPr>
  </w:style>
  <w:style w:type="character" w:customStyle="1" w:styleId="FirmaCar">
    <w:name w:val="Firma Car"/>
    <w:basedOn w:val="Fuentedeprrafopredeter"/>
    <w:link w:val="Firma"/>
    <w:uiPriority w:val="6"/>
    <w:rPr>
      <w:rFonts w:eastAsiaTheme="minorEastAsia"/>
      <w:bCs/>
      <w:szCs w:val="18"/>
    </w:rPr>
  </w:style>
  <w:style w:type="paragraph" w:styleId="Saludo">
    <w:name w:val="Salutation"/>
    <w:basedOn w:val="Normal"/>
    <w:next w:val="Normal"/>
    <w:link w:val="SaludoCar"/>
    <w:uiPriority w:val="4"/>
    <w:qFormat/>
    <w:rsid w:val="00E32718"/>
    <w:pPr>
      <w:spacing w:before="440" w:after="180"/>
    </w:pPr>
    <w:rPr>
      <w:rFonts w:eastAsiaTheme="minorEastAsia"/>
      <w:bCs/>
      <w:szCs w:val="18"/>
    </w:rPr>
  </w:style>
  <w:style w:type="character" w:customStyle="1" w:styleId="SaludoCar">
    <w:name w:val="Saludo Car"/>
    <w:basedOn w:val="Fuentedeprrafopredeter"/>
    <w:link w:val="Saludo"/>
    <w:uiPriority w:val="4"/>
    <w:rsid w:val="00E32718"/>
    <w:rPr>
      <w:rFonts w:eastAsiaTheme="minorEastAsia"/>
      <w:bCs/>
      <w:color w:val="000000" w:themeColor="text1"/>
      <w:sz w:val="24"/>
      <w:szCs w:val="18"/>
    </w:rPr>
  </w:style>
  <w:style w:type="character" w:styleId="Textoennegrita">
    <w:name w:val="Strong"/>
    <w:basedOn w:val="Fuentedeprrafopredeter"/>
    <w:uiPriority w:val="22"/>
    <w:qFormat/>
    <w:rPr>
      <w:b/>
      <w:bCs/>
      <w:color w:val="3D5157" w:themeColor="accent2"/>
    </w:rPr>
  </w:style>
  <w:style w:type="character" w:styleId="Textodelmarcadordeposicin">
    <w:name w:val="Placeholder Text"/>
    <w:basedOn w:val="Fuentedeprrafopredeter"/>
    <w:uiPriority w:val="99"/>
    <w:semiHidden/>
    <w:rPr>
      <w:color w:val="808080"/>
    </w:rPr>
  </w:style>
  <w:style w:type="character" w:customStyle="1" w:styleId="Ttulo2Car">
    <w:name w:val="Título 2 Car"/>
    <w:basedOn w:val="Fuentedeprrafopredeter"/>
    <w:link w:val="Ttulo2"/>
    <w:uiPriority w:val="1"/>
    <w:rsid w:val="00E53757"/>
    <w:rPr>
      <w:rFonts w:ascii="Cambria" w:eastAsiaTheme="majorEastAsia" w:hAnsi="Cambria" w:cstheme="majorBidi"/>
      <w:b/>
      <w:color w:val="000000" w:themeColor="text1"/>
      <w:sz w:val="32"/>
      <w:szCs w:val="26"/>
    </w:rPr>
  </w:style>
  <w:style w:type="table" w:styleId="Tablaconcuadrcula">
    <w:name w:val="Table Grid"/>
    <w:basedOn w:val="Tablanormal"/>
    <w:uiPriority w:val="39"/>
    <w:rsid w:val="00312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1"/>
    <w:semiHidden/>
    <w:rsid w:val="00FA5F92"/>
    <w:rPr>
      <w:rFonts w:asciiTheme="majorHAnsi" w:eastAsiaTheme="majorEastAsia" w:hAnsiTheme="majorHAnsi" w:cstheme="majorBidi"/>
      <w:i/>
      <w:iCs/>
      <w:color w:val="4F6228" w:themeColor="accent6" w:themeShade="80"/>
      <w:sz w:val="24"/>
    </w:rPr>
  </w:style>
  <w:style w:type="character" w:customStyle="1" w:styleId="Ttulo5Car">
    <w:name w:val="Título 5 Car"/>
    <w:basedOn w:val="Fuentedeprrafopredeter"/>
    <w:link w:val="Ttulo5"/>
    <w:uiPriority w:val="1"/>
    <w:semiHidden/>
    <w:rsid w:val="00FA5F92"/>
    <w:rPr>
      <w:rFonts w:asciiTheme="majorHAnsi" w:eastAsiaTheme="majorEastAsia" w:hAnsiTheme="majorHAnsi" w:cstheme="majorBidi"/>
      <w:color w:val="4F6228" w:themeColor="accent6" w:themeShade="80"/>
      <w:sz w:val="24"/>
    </w:rPr>
  </w:style>
  <w:style w:type="character" w:customStyle="1" w:styleId="Ttulo6Car">
    <w:name w:val="Título 6 Car"/>
    <w:basedOn w:val="Fuentedeprrafopredeter"/>
    <w:link w:val="Ttulo6"/>
    <w:uiPriority w:val="1"/>
    <w:semiHidden/>
    <w:rsid w:val="00FA5F92"/>
    <w:rPr>
      <w:rFonts w:asciiTheme="majorHAnsi" w:eastAsiaTheme="majorEastAsia" w:hAnsiTheme="majorHAnsi" w:cstheme="majorBidi"/>
      <w:color w:val="4F6228" w:themeColor="accent6" w:themeShade="80"/>
      <w:sz w:val="24"/>
    </w:rPr>
  </w:style>
  <w:style w:type="character" w:customStyle="1" w:styleId="Ttulo3Car">
    <w:name w:val="Título 3 Car"/>
    <w:basedOn w:val="Fuentedeprrafopredeter"/>
    <w:link w:val="Ttulo3"/>
    <w:uiPriority w:val="1"/>
    <w:rsid w:val="00E53757"/>
    <w:rPr>
      <w:rFonts w:eastAsiaTheme="majorEastAsia" w:cstheme="majorBidi"/>
      <w:b/>
      <w:sz w:val="24"/>
      <w:szCs w:val="24"/>
      <w:shd w:val="clear" w:color="auto" w:fill="FFFFFF"/>
      <w:lang w:val="es-419"/>
    </w:rPr>
  </w:style>
  <w:style w:type="character" w:styleId="nfasisintenso">
    <w:name w:val="Intense Emphasis"/>
    <w:basedOn w:val="Fuentedeprrafopredeter"/>
    <w:uiPriority w:val="21"/>
    <w:semiHidden/>
    <w:unhideWhenUsed/>
    <w:qFormat/>
    <w:rsid w:val="000F2898"/>
    <w:rPr>
      <w:i/>
      <w:iCs/>
      <w:color w:val="4F6228" w:themeColor="accent6" w:themeShade="80"/>
    </w:rPr>
  </w:style>
  <w:style w:type="paragraph" w:styleId="Citadestacada">
    <w:name w:val="Intense Quote"/>
    <w:basedOn w:val="Normal"/>
    <w:next w:val="Normal"/>
    <w:link w:val="CitadestacadaCar"/>
    <w:uiPriority w:val="30"/>
    <w:semiHidden/>
    <w:unhideWhenUsed/>
    <w:qFormat/>
    <w:rsid w:val="000F2898"/>
    <w:pPr>
      <w:pBdr>
        <w:top w:val="single" w:sz="4" w:space="10" w:color="4F6228" w:themeColor="accent6" w:themeShade="80"/>
        <w:bottom w:val="single" w:sz="4" w:space="10" w:color="4F6228" w:themeColor="accent6" w:themeShade="80"/>
      </w:pBdr>
      <w:spacing w:before="360" w:after="360"/>
      <w:ind w:left="864" w:right="864"/>
      <w:jc w:val="center"/>
    </w:pPr>
    <w:rPr>
      <w:i/>
      <w:iCs/>
      <w:color w:val="3C5020" w:themeColor="accent5" w:themeShade="80"/>
    </w:rPr>
  </w:style>
  <w:style w:type="character" w:customStyle="1" w:styleId="CitadestacadaCar">
    <w:name w:val="Cita destacada Car"/>
    <w:basedOn w:val="Fuentedeprrafopredeter"/>
    <w:link w:val="Citadestacada"/>
    <w:uiPriority w:val="30"/>
    <w:semiHidden/>
    <w:rsid w:val="000F2898"/>
    <w:rPr>
      <w:i/>
      <w:iCs/>
      <w:color w:val="3C5020" w:themeColor="accent5" w:themeShade="80"/>
      <w:sz w:val="24"/>
    </w:rPr>
  </w:style>
  <w:style w:type="character" w:styleId="Referenciaintensa">
    <w:name w:val="Intense Reference"/>
    <w:basedOn w:val="Fuentedeprrafopredeter"/>
    <w:uiPriority w:val="32"/>
    <w:semiHidden/>
    <w:unhideWhenUsed/>
    <w:qFormat/>
    <w:rsid w:val="000F2898"/>
    <w:rPr>
      <w:b/>
      <w:bCs/>
      <w:caps w:val="0"/>
      <w:smallCaps/>
      <w:color w:val="3C5020" w:themeColor="accent5" w:themeShade="80"/>
      <w:spacing w:val="5"/>
    </w:rPr>
  </w:style>
  <w:style w:type="paragraph" w:styleId="Textodebloque">
    <w:name w:val="Block Text"/>
    <w:basedOn w:val="Normal"/>
    <w:uiPriority w:val="99"/>
    <w:semiHidden/>
    <w:unhideWhenUsed/>
    <w:rsid w:val="000F2898"/>
    <w:pPr>
      <w:pBdr>
        <w:top w:val="single" w:sz="2" w:space="10" w:color="3C5020" w:themeColor="accent5" w:themeShade="80"/>
        <w:left w:val="single" w:sz="2" w:space="10" w:color="3C5020" w:themeColor="accent5" w:themeShade="80"/>
        <w:bottom w:val="single" w:sz="2" w:space="10" w:color="3C5020" w:themeColor="accent5" w:themeShade="80"/>
        <w:right w:val="single" w:sz="2" w:space="10" w:color="3C5020" w:themeColor="accent5" w:themeShade="80"/>
      </w:pBdr>
      <w:ind w:left="1152" w:right="1152"/>
    </w:pPr>
    <w:rPr>
      <w:rFonts w:eastAsiaTheme="minorEastAsia"/>
      <w:i/>
      <w:iCs/>
      <w:color w:val="3C5020" w:themeColor="accent5" w:themeShade="80"/>
    </w:rPr>
  </w:style>
  <w:style w:type="character" w:styleId="Hipervnculovisitado">
    <w:name w:val="FollowedHyperlink"/>
    <w:basedOn w:val="Fuentedeprrafopredeter"/>
    <w:uiPriority w:val="99"/>
    <w:semiHidden/>
    <w:unhideWhenUsed/>
    <w:rsid w:val="000F2898"/>
    <w:rPr>
      <w:color w:val="4F6228" w:themeColor="accent6" w:themeShade="80"/>
      <w:u w:val="single"/>
    </w:rPr>
  </w:style>
  <w:style w:type="character" w:styleId="Hipervnculo">
    <w:name w:val="Hyperlink"/>
    <w:basedOn w:val="Fuentedeprrafopredeter"/>
    <w:uiPriority w:val="99"/>
    <w:unhideWhenUsed/>
    <w:rsid w:val="009439AA"/>
    <w:rPr>
      <w:color w:val="3D5157" w:themeColor="accent2"/>
      <w:u w:val="single"/>
    </w:rPr>
  </w:style>
  <w:style w:type="character" w:styleId="Ttulodellibro">
    <w:name w:val="Book Title"/>
    <w:basedOn w:val="Fuentedeprrafopredeter"/>
    <w:uiPriority w:val="33"/>
    <w:semiHidden/>
    <w:unhideWhenUsed/>
    <w:qFormat/>
    <w:rsid w:val="00D904CD"/>
    <w:rPr>
      <w:b/>
      <w:bCs/>
      <w:i/>
      <w:iCs/>
      <w:spacing w:val="5"/>
    </w:rPr>
  </w:style>
  <w:style w:type="paragraph" w:styleId="Descripcin">
    <w:name w:val="caption"/>
    <w:basedOn w:val="Normal"/>
    <w:next w:val="Normal"/>
    <w:uiPriority w:val="35"/>
    <w:unhideWhenUsed/>
    <w:qFormat/>
    <w:rsid w:val="00D904CD"/>
    <w:pPr>
      <w:spacing w:after="200" w:line="240" w:lineRule="auto"/>
    </w:pPr>
    <w:rPr>
      <w:i/>
      <w:iCs/>
      <w:color w:val="2F4158" w:themeColor="text2"/>
      <w:sz w:val="18"/>
      <w:szCs w:val="18"/>
    </w:rPr>
  </w:style>
  <w:style w:type="character" w:styleId="nfasis">
    <w:name w:val="Emphasis"/>
    <w:basedOn w:val="Fuentedeprrafopredeter"/>
    <w:uiPriority w:val="20"/>
    <w:unhideWhenUsed/>
    <w:qFormat/>
    <w:rsid w:val="00D904CD"/>
    <w:rPr>
      <w:i/>
      <w:iCs/>
    </w:rPr>
  </w:style>
  <w:style w:type="character" w:customStyle="1" w:styleId="Ttulo7Car">
    <w:name w:val="Título 7 Car"/>
    <w:basedOn w:val="Fuentedeprrafopredeter"/>
    <w:link w:val="Ttulo7"/>
    <w:uiPriority w:val="1"/>
    <w:semiHidden/>
    <w:rsid w:val="00FA5F92"/>
    <w:rPr>
      <w:rFonts w:asciiTheme="majorHAnsi" w:eastAsiaTheme="majorEastAsia" w:hAnsiTheme="majorHAnsi" w:cstheme="majorBidi"/>
      <w:i/>
      <w:iCs/>
      <w:color w:val="4F6228" w:themeColor="accent6" w:themeShade="80"/>
      <w:sz w:val="24"/>
    </w:rPr>
  </w:style>
  <w:style w:type="character" w:customStyle="1" w:styleId="Ttulo8Car">
    <w:name w:val="Título 8 Car"/>
    <w:basedOn w:val="Fuentedeprrafopredeter"/>
    <w:link w:val="Ttulo8"/>
    <w:uiPriority w:val="1"/>
    <w:semiHidden/>
    <w:rsid w:val="00D904C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1"/>
    <w:semiHidden/>
    <w:rsid w:val="00D904CD"/>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unhideWhenUsed/>
    <w:qFormat/>
    <w:rsid w:val="00D904CD"/>
    <w:pPr>
      <w:ind w:left="720"/>
      <w:contextualSpacing/>
    </w:pPr>
  </w:style>
  <w:style w:type="paragraph" w:styleId="Sinespaciado">
    <w:name w:val="No Spacing"/>
    <w:uiPriority w:val="1"/>
    <w:semiHidden/>
    <w:unhideWhenUsed/>
    <w:qFormat/>
    <w:rsid w:val="00D904CD"/>
    <w:pPr>
      <w:spacing w:after="0" w:line="240" w:lineRule="auto"/>
    </w:pPr>
    <w:rPr>
      <w:color w:val="000000" w:themeColor="text1"/>
      <w:sz w:val="24"/>
    </w:rPr>
  </w:style>
  <w:style w:type="paragraph" w:styleId="Cita">
    <w:name w:val="Quote"/>
    <w:basedOn w:val="Normal"/>
    <w:next w:val="Normal"/>
    <w:link w:val="CitaCar"/>
    <w:uiPriority w:val="29"/>
    <w:semiHidden/>
    <w:unhideWhenUsed/>
    <w:qFormat/>
    <w:rsid w:val="00D904CD"/>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D904CD"/>
    <w:rPr>
      <w:i/>
      <w:iCs/>
      <w:color w:val="404040" w:themeColor="text1" w:themeTint="BF"/>
      <w:sz w:val="24"/>
    </w:rPr>
  </w:style>
  <w:style w:type="paragraph" w:styleId="Subttulo">
    <w:name w:val="Subtitle"/>
    <w:basedOn w:val="Normal"/>
    <w:next w:val="Normal"/>
    <w:link w:val="SubttuloCar"/>
    <w:uiPriority w:val="11"/>
    <w:semiHidden/>
    <w:unhideWhenUsed/>
    <w:qFormat/>
    <w:rsid w:val="00D904CD"/>
    <w:pPr>
      <w:numPr>
        <w:ilvl w:val="1"/>
      </w:numPr>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semiHidden/>
    <w:rsid w:val="00D904CD"/>
    <w:rPr>
      <w:rFonts w:eastAsiaTheme="minorEastAsia"/>
      <w:color w:val="5A5A5A" w:themeColor="text1" w:themeTint="A5"/>
      <w:spacing w:val="15"/>
      <w:sz w:val="22"/>
      <w:szCs w:val="22"/>
    </w:rPr>
  </w:style>
  <w:style w:type="character" w:styleId="nfasissutil">
    <w:name w:val="Subtle Emphasis"/>
    <w:basedOn w:val="Fuentedeprrafopredeter"/>
    <w:uiPriority w:val="19"/>
    <w:semiHidden/>
    <w:unhideWhenUsed/>
    <w:qFormat/>
    <w:rsid w:val="00D904CD"/>
    <w:rPr>
      <w:i/>
      <w:iCs/>
      <w:color w:val="404040" w:themeColor="text1" w:themeTint="BF"/>
    </w:rPr>
  </w:style>
  <w:style w:type="character" w:styleId="Referenciasutil">
    <w:name w:val="Subtle Reference"/>
    <w:basedOn w:val="Fuentedeprrafopredeter"/>
    <w:uiPriority w:val="31"/>
    <w:semiHidden/>
    <w:unhideWhenUsed/>
    <w:qFormat/>
    <w:rsid w:val="00D904CD"/>
    <w:rPr>
      <w:smallCaps/>
      <w:color w:val="5A5A5A" w:themeColor="text1" w:themeTint="A5"/>
    </w:rPr>
  </w:style>
  <w:style w:type="paragraph" w:styleId="Puesto">
    <w:name w:val="Title"/>
    <w:basedOn w:val="Normal"/>
    <w:next w:val="Normal"/>
    <w:link w:val="PuestoCar"/>
    <w:uiPriority w:val="10"/>
    <w:semiHidden/>
    <w:unhideWhenUsed/>
    <w:qFormat/>
    <w:rsid w:val="00D904C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PuestoCar">
    <w:name w:val="Puesto Car"/>
    <w:basedOn w:val="Fuentedeprrafopredeter"/>
    <w:link w:val="Puesto"/>
    <w:uiPriority w:val="10"/>
    <w:semiHidden/>
    <w:rsid w:val="00D904CD"/>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D11588"/>
    <w:pPr>
      <w:spacing w:before="120" w:after="120"/>
    </w:pPr>
    <w:rPr>
      <w:rFonts w:cstheme="minorHAnsi"/>
      <w:b/>
      <w:bCs/>
      <w:caps/>
      <w:sz w:val="20"/>
    </w:rPr>
  </w:style>
  <w:style w:type="paragraph" w:styleId="TDC2">
    <w:name w:val="toc 2"/>
    <w:basedOn w:val="Normal"/>
    <w:next w:val="Normal"/>
    <w:autoRedefine/>
    <w:uiPriority w:val="39"/>
    <w:unhideWhenUsed/>
    <w:rsid w:val="00D11588"/>
    <w:pPr>
      <w:spacing w:after="0"/>
      <w:ind w:left="240"/>
    </w:pPr>
    <w:rPr>
      <w:rFonts w:cstheme="minorHAnsi"/>
      <w:smallCaps/>
      <w:sz w:val="20"/>
    </w:rPr>
  </w:style>
  <w:style w:type="paragraph" w:styleId="TDC3">
    <w:name w:val="toc 3"/>
    <w:basedOn w:val="Normal"/>
    <w:next w:val="Normal"/>
    <w:autoRedefine/>
    <w:uiPriority w:val="39"/>
    <w:unhideWhenUsed/>
    <w:rsid w:val="00C811C3"/>
    <w:pPr>
      <w:spacing w:after="0"/>
      <w:ind w:left="480"/>
    </w:pPr>
    <w:rPr>
      <w:rFonts w:cstheme="minorHAnsi"/>
      <w:i/>
      <w:iCs/>
      <w:sz w:val="20"/>
    </w:rPr>
  </w:style>
  <w:style w:type="paragraph" w:styleId="TDC4">
    <w:name w:val="toc 4"/>
    <w:basedOn w:val="Normal"/>
    <w:next w:val="Normal"/>
    <w:autoRedefine/>
    <w:uiPriority w:val="39"/>
    <w:unhideWhenUsed/>
    <w:rsid w:val="00C811C3"/>
    <w:pPr>
      <w:spacing w:after="0"/>
      <w:ind w:left="720"/>
    </w:pPr>
    <w:rPr>
      <w:rFonts w:cstheme="minorHAnsi"/>
      <w:sz w:val="18"/>
      <w:szCs w:val="18"/>
    </w:rPr>
  </w:style>
  <w:style w:type="paragraph" w:styleId="TDC5">
    <w:name w:val="toc 5"/>
    <w:basedOn w:val="Normal"/>
    <w:next w:val="Normal"/>
    <w:autoRedefine/>
    <w:uiPriority w:val="39"/>
    <w:unhideWhenUsed/>
    <w:rsid w:val="00C811C3"/>
    <w:pPr>
      <w:spacing w:after="0"/>
      <w:ind w:left="960"/>
    </w:pPr>
    <w:rPr>
      <w:rFonts w:cstheme="minorHAnsi"/>
      <w:sz w:val="18"/>
      <w:szCs w:val="18"/>
    </w:rPr>
  </w:style>
  <w:style w:type="paragraph" w:styleId="TDC6">
    <w:name w:val="toc 6"/>
    <w:basedOn w:val="Normal"/>
    <w:next w:val="Normal"/>
    <w:autoRedefine/>
    <w:uiPriority w:val="39"/>
    <w:unhideWhenUsed/>
    <w:rsid w:val="00C811C3"/>
    <w:pPr>
      <w:spacing w:after="0"/>
      <w:ind w:left="1200"/>
    </w:pPr>
    <w:rPr>
      <w:rFonts w:cstheme="minorHAnsi"/>
      <w:sz w:val="18"/>
      <w:szCs w:val="18"/>
    </w:rPr>
  </w:style>
  <w:style w:type="paragraph" w:styleId="TDC7">
    <w:name w:val="toc 7"/>
    <w:basedOn w:val="Normal"/>
    <w:next w:val="Normal"/>
    <w:autoRedefine/>
    <w:uiPriority w:val="39"/>
    <w:unhideWhenUsed/>
    <w:rsid w:val="00C811C3"/>
    <w:pPr>
      <w:spacing w:after="0"/>
      <w:ind w:left="1440"/>
    </w:pPr>
    <w:rPr>
      <w:rFonts w:cstheme="minorHAnsi"/>
      <w:sz w:val="18"/>
      <w:szCs w:val="18"/>
    </w:rPr>
  </w:style>
  <w:style w:type="paragraph" w:styleId="TDC8">
    <w:name w:val="toc 8"/>
    <w:basedOn w:val="Normal"/>
    <w:next w:val="Normal"/>
    <w:autoRedefine/>
    <w:uiPriority w:val="39"/>
    <w:unhideWhenUsed/>
    <w:rsid w:val="00C811C3"/>
    <w:pPr>
      <w:spacing w:after="0"/>
      <w:ind w:left="1680"/>
    </w:pPr>
    <w:rPr>
      <w:rFonts w:cstheme="minorHAnsi"/>
      <w:sz w:val="18"/>
      <w:szCs w:val="18"/>
    </w:rPr>
  </w:style>
  <w:style w:type="paragraph" w:styleId="TDC9">
    <w:name w:val="toc 9"/>
    <w:basedOn w:val="Normal"/>
    <w:next w:val="Normal"/>
    <w:autoRedefine/>
    <w:uiPriority w:val="39"/>
    <w:unhideWhenUsed/>
    <w:rsid w:val="00C811C3"/>
    <w:pPr>
      <w:spacing w:after="0"/>
      <w:ind w:left="1920"/>
    </w:pPr>
    <w:rPr>
      <w:rFonts w:cstheme="minorHAnsi"/>
      <w:sz w:val="18"/>
      <w:szCs w:val="18"/>
    </w:rPr>
  </w:style>
  <w:style w:type="paragraph" w:styleId="Textodeglobo">
    <w:name w:val="Balloon Text"/>
    <w:basedOn w:val="Normal"/>
    <w:link w:val="TextodegloboCar"/>
    <w:uiPriority w:val="99"/>
    <w:semiHidden/>
    <w:unhideWhenUsed/>
    <w:rsid w:val="004035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35A7"/>
    <w:rPr>
      <w:rFonts w:ascii="Segoe UI" w:hAnsi="Segoe UI" w:cs="Segoe UI"/>
      <w:color w:val="000000" w:themeColor="text1"/>
      <w:sz w:val="18"/>
      <w:szCs w:val="18"/>
    </w:rPr>
  </w:style>
  <w:style w:type="paragraph" w:styleId="Tabladeilustraciones">
    <w:name w:val="table of figures"/>
    <w:basedOn w:val="Normal"/>
    <w:next w:val="Normal"/>
    <w:uiPriority w:val="99"/>
    <w:unhideWhenUsed/>
    <w:rsid w:val="002A57C8"/>
    <w:pPr>
      <w:spacing w:after="0"/>
      <w:ind w:left="480" w:hanging="480"/>
    </w:pPr>
    <w:rPr>
      <w:rFonts w:cstheme="minorHAnsi"/>
      <w:smallCaps/>
      <w:sz w:val="20"/>
    </w:rPr>
  </w:style>
  <w:style w:type="paragraph" w:styleId="Textonotapie">
    <w:name w:val="footnote text"/>
    <w:basedOn w:val="Normal"/>
    <w:link w:val="TextonotapieCar"/>
    <w:uiPriority w:val="99"/>
    <w:semiHidden/>
    <w:unhideWhenUsed/>
    <w:rsid w:val="00E72AD5"/>
    <w:pPr>
      <w:spacing w:after="0" w:line="240" w:lineRule="auto"/>
    </w:pPr>
    <w:rPr>
      <w:sz w:val="20"/>
    </w:rPr>
  </w:style>
  <w:style w:type="character" w:customStyle="1" w:styleId="TextonotapieCar">
    <w:name w:val="Texto nota pie Car"/>
    <w:basedOn w:val="Fuentedeprrafopredeter"/>
    <w:link w:val="Textonotapie"/>
    <w:uiPriority w:val="99"/>
    <w:semiHidden/>
    <w:rsid w:val="00E72AD5"/>
    <w:rPr>
      <w:color w:val="000000" w:themeColor="text1"/>
    </w:rPr>
  </w:style>
  <w:style w:type="character" w:styleId="Refdenotaalpie">
    <w:name w:val="footnote reference"/>
    <w:basedOn w:val="Fuentedeprrafopredeter"/>
    <w:uiPriority w:val="99"/>
    <w:semiHidden/>
    <w:unhideWhenUsed/>
    <w:rsid w:val="00E72AD5"/>
    <w:rPr>
      <w:vertAlign w:val="superscript"/>
    </w:rPr>
  </w:style>
  <w:style w:type="paragraph" w:styleId="Bibliografa">
    <w:name w:val="Bibliography"/>
    <w:basedOn w:val="Normal"/>
    <w:next w:val="Normal"/>
    <w:uiPriority w:val="37"/>
    <w:unhideWhenUsed/>
    <w:rsid w:val="007F3F68"/>
  </w:style>
  <w:style w:type="paragraph" w:customStyle="1" w:styleId="body">
    <w:name w:val="body"/>
    <w:basedOn w:val="Normal"/>
    <w:rsid w:val="00817CD5"/>
    <w:pPr>
      <w:spacing w:before="100" w:beforeAutospacing="1" w:after="100" w:afterAutospacing="1" w:line="240" w:lineRule="auto"/>
    </w:pPr>
    <w:rPr>
      <w:rFonts w:ascii="Times New Roman" w:eastAsia="Times New Roman" w:hAnsi="Times New Roman" w:cs="Times New Roman"/>
      <w:color w:val="auto"/>
      <w:szCs w:val="24"/>
      <w:lang w:val="es-419" w:eastAsia="es-419"/>
    </w:rPr>
  </w:style>
  <w:style w:type="paragraph" w:customStyle="1" w:styleId="captionmultiline">
    <w:name w:val="captionmultiline"/>
    <w:basedOn w:val="Normal"/>
    <w:rsid w:val="00817CD5"/>
    <w:pPr>
      <w:spacing w:before="100" w:beforeAutospacing="1" w:after="100" w:afterAutospacing="1" w:line="240" w:lineRule="auto"/>
    </w:pPr>
    <w:rPr>
      <w:rFonts w:ascii="Times New Roman" w:eastAsia="Times New Roman" w:hAnsi="Times New Roman" w:cs="Times New Roman"/>
      <w:color w:val="auto"/>
      <w:szCs w:val="24"/>
      <w:lang w:val="es-419" w:eastAsia="es-419"/>
    </w:rPr>
  </w:style>
  <w:style w:type="paragraph" w:customStyle="1" w:styleId="anchortable">
    <w:name w:val="anchortable"/>
    <w:basedOn w:val="Normal"/>
    <w:rsid w:val="00817CD5"/>
    <w:pPr>
      <w:spacing w:before="100" w:beforeAutospacing="1" w:after="100" w:afterAutospacing="1" w:line="240" w:lineRule="auto"/>
    </w:pPr>
    <w:rPr>
      <w:rFonts w:ascii="Times New Roman" w:eastAsia="Times New Roman" w:hAnsi="Times New Roman" w:cs="Times New Roman"/>
      <w:color w:val="auto"/>
      <w:szCs w:val="24"/>
      <w:lang w:val="es-419" w:eastAsia="es-419"/>
    </w:rPr>
  </w:style>
  <w:style w:type="table" w:styleId="Tabladecuadrcula6concolores-nfasis6">
    <w:name w:val="Grid Table 6 Colorful Accent 6"/>
    <w:basedOn w:val="Tablanormal"/>
    <w:uiPriority w:val="51"/>
    <w:rsid w:val="0045114A"/>
    <w:pPr>
      <w:spacing w:after="0" w:line="240" w:lineRule="auto"/>
    </w:pPr>
    <w:rPr>
      <w:color w:val="C2D69B" w:themeColor="accent6" w:themeTint="99"/>
    </w:rPr>
    <w:tblPr>
      <w:tblStyleRowBandSize w:val="1"/>
      <w:tblStyleColBandSize w:val="1"/>
      <w:tblBorders>
        <w:top w:val="single" w:sz="4" w:space="0" w:color="C2D69B" w:themeColor="accent6" w:themeTint="99"/>
        <w:left w:val="single" w:sz="4" w:space="0" w:color="C2D69B" w:themeColor="accent6" w:themeTint="99"/>
        <w:bottom w:val="single" w:sz="4" w:space="0" w:color="C2D69B" w:themeColor="accent6" w:themeTint="99"/>
        <w:right w:val="single" w:sz="4" w:space="0" w:color="C2D69B" w:themeColor="accent6" w:themeTint="99"/>
        <w:insideH w:val="single" w:sz="4" w:space="0" w:color="C2D69B" w:themeColor="accent6" w:themeTint="99"/>
        <w:insideV w:val="single" w:sz="4" w:space="0" w:color="C2D69B" w:themeColor="accent6" w:themeTint="99"/>
      </w:tblBorders>
    </w:tblPr>
    <w:tcPr>
      <w:shd w:val="clear" w:color="auto" w:fill="FFFF99"/>
    </w:tcPr>
    <w:tblStylePr w:type="firstRow">
      <w:rPr>
        <w:b/>
        <w:bCs/>
      </w:rPr>
      <w:tblPr/>
      <w:tcPr>
        <w:tcBorders>
          <w:bottom w:val="single" w:sz="12" w:space="0" w:color="C2D69B" w:themeColor="accent6" w:themeTint="99"/>
        </w:tcBorders>
      </w:tcPr>
    </w:tblStylePr>
    <w:tblStylePr w:type="lastRow">
      <w:rPr>
        <w:b/>
        <w:bCs/>
      </w:rPr>
      <w:tblPr/>
      <w:tcPr>
        <w:tcBorders>
          <w:top w:val="double" w:sz="4" w:space="0" w:color="C2D69B" w:themeColor="accent6" w:themeTint="99"/>
        </w:tcBorders>
      </w:tcPr>
    </w:tblStylePr>
    <w:tblStylePr w:type="firstCol">
      <w:rPr>
        <w:b/>
        <w:bCs/>
      </w:rPr>
    </w:tblStylePr>
    <w:tblStylePr w:type="lastCol">
      <w:rPr>
        <w:b/>
        <w:bCs/>
      </w:rPr>
    </w:tblStylePr>
    <w:tblStylePr w:type="band1Vert">
      <w:tblPr/>
      <w:tcPr>
        <w:shd w:val="clear" w:color="auto" w:fill="EAF1DD" w:themeFill="accent6" w:themeFillTint="33"/>
      </w:tcPr>
    </w:tblStylePr>
    <w:tblStylePr w:type="band1Horz">
      <w:tblPr/>
      <w:tcPr>
        <w:shd w:val="clear" w:color="auto" w:fill="EAF1DD" w:themeFill="accent6" w:themeFillTint="33"/>
      </w:tcPr>
    </w:tblStylePr>
  </w:style>
  <w:style w:type="table" w:styleId="Tabladelista2-nfasis2">
    <w:name w:val="List Table 2 Accent 2"/>
    <w:basedOn w:val="Tablanormal"/>
    <w:uiPriority w:val="47"/>
    <w:rsid w:val="0045114A"/>
    <w:pPr>
      <w:spacing w:after="0" w:line="240" w:lineRule="auto"/>
    </w:pPr>
    <w:tblPr>
      <w:tblStyleRowBandSize w:val="1"/>
      <w:tblStyleColBandSize w:val="1"/>
      <w:tblBorders>
        <w:top w:val="single" w:sz="4" w:space="0" w:color="7F9CA5" w:themeColor="accent2" w:themeTint="99"/>
        <w:bottom w:val="single" w:sz="4" w:space="0" w:color="7F9CA5" w:themeColor="accent2" w:themeTint="99"/>
        <w:insideH w:val="single" w:sz="4" w:space="0" w:color="7F9CA5"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EE1" w:themeFill="accent2" w:themeFillTint="33"/>
      </w:tcPr>
    </w:tblStylePr>
    <w:tblStylePr w:type="band1Horz">
      <w:tblPr/>
      <w:tcPr>
        <w:shd w:val="clear" w:color="auto" w:fill="D4DEE1" w:themeFill="accent2" w:themeFillTint="33"/>
      </w:tcPr>
    </w:tblStylePr>
  </w:style>
  <w:style w:type="paragraph" w:styleId="NormalWeb">
    <w:name w:val="Normal (Web)"/>
    <w:basedOn w:val="Normal"/>
    <w:uiPriority w:val="99"/>
    <w:semiHidden/>
    <w:unhideWhenUsed/>
    <w:rsid w:val="00301F42"/>
    <w:pPr>
      <w:spacing w:before="100" w:beforeAutospacing="1" w:after="100" w:afterAutospacing="1" w:line="240" w:lineRule="auto"/>
    </w:pPr>
    <w:rPr>
      <w:rFonts w:ascii="Times New Roman" w:eastAsia="Times New Roman" w:hAnsi="Times New Roman" w:cs="Times New Roman"/>
      <w:color w:val="auto"/>
      <w:szCs w:val="24"/>
      <w:lang w:val="es-419" w:eastAsia="es-419"/>
    </w:rPr>
  </w:style>
  <w:style w:type="paragraph" w:styleId="Textonotaalfinal">
    <w:name w:val="endnote text"/>
    <w:basedOn w:val="Normal"/>
    <w:link w:val="TextonotaalfinalCar"/>
    <w:uiPriority w:val="99"/>
    <w:semiHidden/>
    <w:unhideWhenUsed/>
    <w:rsid w:val="00A61811"/>
    <w:pPr>
      <w:spacing w:after="0" w:line="240" w:lineRule="auto"/>
    </w:pPr>
    <w:rPr>
      <w:sz w:val="20"/>
    </w:rPr>
  </w:style>
  <w:style w:type="character" w:customStyle="1" w:styleId="TextonotaalfinalCar">
    <w:name w:val="Texto nota al final Car"/>
    <w:basedOn w:val="Fuentedeprrafopredeter"/>
    <w:link w:val="Textonotaalfinal"/>
    <w:uiPriority w:val="99"/>
    <w:semiHidden/>
    <w:rsid w:val="00A61811"/>
    <w:rPr>
      <w:color w:val="000000" w:themeColor="text1"/>
    </w:rPr>
  </w:style>
  <w:style w:type="character" w:styleId="Refdenotaalfinal">
    <w:name w:val="endnote reference"/>
    <w:basedOn w:val="Fuentedeprrafopredeter"/>
    <w:uiPriority w:val="99"/>
    <w:semiHidden/>
    <w:unhideWhenUsed/>
    <w:rsid w:val="00A61811"/>
    <w:rPr>
      <w:vertAlign w:val="superscript"/>
    </w:rPr>
  </w:style>
  <w:style w:type="paragraph" w:customStyle="1" w:styleId="fx">
    <w:name w:val="fx"/>
    <w:basedOn w:val="Normal"/>
    <w:rsid w:val="00BD6427"/>
    <w:pPr>
      <w:spacing w:before="100" w:beforeAutospacing="1" w:after="100" w:afterAutospacing="1" w:line="240" w:lineRule="auto"/>
    </w:pPr>
    <w:rPr>
      <w:rFonts w:ascii="Times New Roman" w:eastAsia="Times New Roman" w:hAnsi="Times New Roman" w:cs="Times New Roman"/>
      <w:color w:val="auto"/>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0203">
      <w:bodyDiv w:val="1"/>
      <w:marLeft w:val="0"/>
      <w:marRight w:val="0"/>
      <w:marTop w:val="0"/>
      <w:marBottom w:val="0"/>
      <w:divBdr>
        <w:top w:val="none" w:sz="0" w:space="0" w:color="auto"/>
        <w:left w:val="none" w:sz="0" w:space="0" w:color="auto"/>
        <w:bottom w:val="none" w:sz="0" w:space="0" w:color="auto"/>
        <w:right w:val="none" w:sz="0" w:space="0" w:color="auto"/>
      </w:divBdr>
    </w:div>
    <w:div w:id="69347613">
      <w:bodyDiv w:val="1"/>
      <w:marLeft w:val="0"/>
      <w:marRight w:val="0"/>
      <w:marTop w:val="0"/>
      <w:marBottom w:val="0"/>
      <w:divBdr>
        <w:top w:val="none" w:sz="0" w:space="0" w:color="auto"/>
        <w:left w:val="none" w:sz="0" w:space="0" w:color="auto"/>
        <w:bottom w:val="none" w:sz="0" w:space="0" w:color="auto"/>
        <w:right w:val="none" w:sz="0" w:space="0" w:color="auto"/>
      </w:divBdr>
    </w:div>
    <w:div w:id="81529607">
      <w:bodyDiv w:val="1"/>
      <w:marLeft w:val="0"/>
      <w:marRight w:val="0"/>
      <w:marTop w:val="0"/>
      <w:marBottom w:val="0"/>
      <w:divBdr>
        <w:top w:val="none" w:sz="0" w:space="0" w:color="auto"/>
        <w:left w:val="none" w:sz="0" w:space="0" w:color="auto"/>
        <w:bottom w:val="none" w:sz="0" w:space="0" w:color="auto"/>
        <w:right w:val="none" w:sz="0" w:space="0" w:color="auto"/>
      </w:divBdr>
    </w:div>
    <w:div w:id="133453903">
      <w:bodyDiv w:val="1"/>
      <w:marLeft w:val="0"/>
      <w:marRight w:val="0"/>
      <w:marTop w:val="0"/>
      <w:marBottom w:val="0"/>
      <w:divBdr>
        <w:top w:val="none" w:sz="0" w:space="0" w:color="auto"/>
        <w:left w:val="none" w:sz="0" w:space="0" w:color="auto"/>
        <w:bottom w:val="none" w:sz="0" w:space="0" w:color="auto"/>
        <w:right w:val="none" w:sz="0" w:space="0" w:color="auto"/>
      </w:divBdr>
    </w:div>
    <w:div w:id="136189081">
      <w:bodyDiv w:val="1"/>
      <w:marLeft w:val="0"/>
      <w:marRight w:val="0"/>
      <w:marTop w:val="0"/>
      <w:marBottom w:val="0"/>
      <w:divBdr>
        <w:top w:val="none" w:sz="0" w:space="0" w:color="auto"/>
        <w:left w:val="none" w:sz="0" w:space="0" w:color="auto"/>
        <w:bottom w:val="none" w:sz="0" w:space="0" w:color="auto"/>
        <w:right w:val="none" w:sz="0" w:space="0" w:color="auto"/>
      </w:divBdr>
    </w:div>
    <w:div w:id="184564465">
      <w:bodyDiv w:val="1"/>
      <w:marLeft w:val="0"/>
      <w:marRight w:val="0"/>
      <w:marTop w:val="0"/>
      <w:marBottom w:val="0"/>
      <w:divBdr>
        <w:top w:val="none" w:sz="0" w:space="0" w:color="auto"/>
        <w:left w:val="none" w:sz="0" w:space="0" w:color="auto"/>
        <w:bottom w:val="none" w:sz="0" w:space="0" w:color="auto"/>
        <w:right w:val="none" w:sz="0" w:space="0" w:color="auto"/>
      </w:divBdr>
    </w:div>
    <w:div w:id="206257748">
      <w:bodyDiv w:val="1"/>
      <w:marLeft w:val="0"/>
      <w:marRight w:val="0"/>
      <w:marTop w:val="0"/>
      <w:marBottom w:val="0"/>
      <w:divBdr>
        <w:top w:val="none" w:sz="0" w:space="0" w:color="auto"/>
        <w:left w:val="none" w:sz="0" w:space="0" w:color="auto"/>
        <w:bottom w:val="none" w:sz="0" w:space="0" w:color="auto"/>
        <w:right w:val="none" w:sz="0" w:space="0" w:color="auto"/>
      </w:divBdr>
      <w:divsChild>
        <w:div w:id="1292596260">
          <w:marLeft w:val="0"/>
          <w:marRight w:val="0"/>
          <w:marTop w:val="375"/>
          <w:marBottom w:val="72"/>
          <w:divBdr>
            <w:top w:val="none" w:sz="0" w:space="0" w:color="auto"/>
            <w:left w:val="none" w:sz="0" w:space="0" w:color="auto"/>
            <w:bottom w:val="none" w:sz="0" w:space="0" w:color="auto"/>
            <w:right w:val="none" w:sz="0" w:space="0" w:color="auto"/>
          </w:divBdr>
        </w:div>
        <w:div w:id="925043127">
          <w:marLeft w:val="0"/>
          <w:marRight w:val="0"/>
          <w:marTop w:val="72"/>
          <w:marBottom w:val="0"/>
          <w:divBdr>
            <w:top w:val="none" w:sz="0" w:space="0" w:color="auto"/>
            <w:left w:val="none" w:sz="0" w:space="0" w:color="auto"/>
            <w:bottom w:val="none" w:sz="0" w:space="0" w:color="auto"/>
            <w:right w:val="none" w:sz="0" w:space="0" w:color="auto"/>
          </w:divBdr>
        </w:div>
        <w:div w:id="825559122">
          <w:marLeft w:val="0"/>
          <w:marRight w:val="0"/>
          <w:marTop w:val="72"/>
          <w:marBottom w:val="0"/>
          <w:divBdr>
            <w:top w:val="none" w:sz="0" w:space="0" w:color="auto"/>
            <w:left w:val="none" w:sz="0" w:space="0" w:color="auto"/>
            <w:bottom w:val="none" w:sz="0" w:space="0" w:color="auto"/>
            <w:right w:val="none" w:sz="0" w:space="0" w:color="auto"/>
          </w:divBdr>
        </w:div>
        <w:div w:id="1102413688">
          <w:marLeft w:val="0"/>
          <w:marRight w:val="0"/>
          <w:marTop w:val="72"/>
          <w:marBottom w:val="0"/>
          <w:divBdr>
            <w:top w:val="none" w:sz="0" w:space="0" w:color="auto"/>
            <w:left w:val="none" w:sz="0" w:space="0" w:color="auto"/>
            <w:bottom w:val="none" w:sz="0" w:space="0" w:color="auto"/>
            <w:right w:val="none" w:sz="0" w:space="0" w:color="auto"/>
          </w:divBdr>
        </w:div>
        <w:div w:id="1314598397">
          <w:marLeft w:val="0"/>
          <w:marRight w:val="0"/>
          <w:marTop w:val="72"/>
          <w:marBottom w:val="0"/>
          <w:divBdr>
            <w:top w:val="none" w:sz="0" w:space="0" w:color="auto"/>
            <w:left w:val="none" w:sz="0" w:space="0" w:color="auto"/>
            <w:bottom w:val="none" w:sz="0" w:space="0" w:color="auto"/>
            <w:right w:val="none" w:sz="0" w:space="0" w:color="auto"/>
          </w:divBdr>
        </w:div>
        <w:div w:id="1316643635">
          <w:marLeft w:val="0"/>
          <w:marRight w:val="0"/>
          <w:marTop w:val="72"/>
          <w:marBottom w:val="0"/>
          <w:divBdr>
            <w:top w:val="none" w:sz="0" w:space="0" w:color="auto"/>
            <w:left w:val="none" w:sz="0" w:space="0" w:color="auto"/>
            <w:bottom w:val="none" w:sz="0" w:space="0" w:color="auto"/>
            <w:right w:val="none" w:sz="0" w:space="0" w:color="auto"/>
          </w:divBdr>
        </w:div>
        <w:div w:id="1367019874">
          <w:marLeft w:val="0"/>
          <w:marRight w:val="0"/>
          <w:marTop w:val="72"/>
          <w:marBottom w:val="0"/>
          <w:divBdr>
            <w:top w:val="none" w:sz="0" w:space="0" w:color="auto"/>
            <w:left w:val="none" w:sz="0" w:space="0" w:color="auto"/>
            <w:bottom w:val="none" w:sz="0" w:space="0" w:color="auto"/>
            <w:right w:val="none" w:sz="0" w:space="0" w:color="auto"/>
          </w:divBdr>
        </w:div>
        <w:div w:id="1595045410">
          <w:marLeft w:val="0"/>
          <w:marRight w:val="0"/>
          <w:marTop w:val="72"/>
          <w:marBottom w:val="0"/>
          <w:divBdr>
            <w:top w:val="none" w:sz="0" w:space="0" w:color="auto"/>
            <w:left w:val="none" w:sz="0" w:space="0" w:color="auto"/>
            <w:bottom w:val="none" w:sz="0" w:space="0" w:color="auto"/>
            <w:right w:val="none" w:sz="0" w:space="0" w:color="auto"/>
          </w:divBdr>
        </w:div>
        <w:div w:id="444690875">
          <w:marLeft w:val="0"/>
          <w:marRight w:val="0"/>
          <w:marTop w:val="72"/>
          <w:marBottom w:val="0"/>
          <w:divBdr>
            <w:top w:val="none" w:sz="0" w:space="0" w:color="auto"/>
            <w:left w:val="none" w:sz="0" w:space="0" w:color="auto"/>
            <w:bottom w:val="none" w:sz="0" w:space="0" w:color="auto"/>
            <w:right w:val="none" w:sz="0" w:space="0" w:color="auto"/>
          </w:divBdr>
        </w:div>
        <w:div w:id="1226530603">
          <w:marLeft w:val="0"/>
          <w:marRight w:val="0"/>
          <w:marTop w:val="72"/>
          <w:marBottom w:val="0"/>
          <w:divBdr>
            <w:top w:val="none" w:sz="0" w:space="0" w:color="auto"/>
            <w:left w:val="none" w:sz="0" w:space="0" w:color="auto"/>
            <w:bottom w:val="none" w:sz="0" w:space="0" w:color="auto"/>
            <w:right w:val="none" w:sz="0" w:space="0" w:color="auto"/>
          </w:divBdr>
        </w:div>
        <w:div w:id="162866069">
          <w:marLeft w:val="0"/>
          <w:marRight w:val="0"/>
          <w:marTop w:val="72"/>
          <w:marBottom w:val="0"/>
          <w:divBdr>
            <w:top w:val="none" w:sz="0" w:space="0" w:color="auto"/>
            <w:left w:val="none" w:sz="0" w:space="0" w:color="auto"/>
            <w:bottom w:val="none" w:sz="0" w:space="0" w:color="auto"/>
            <w:right w:val="none" w:sz="0" w:space="0" w:color="auto"/>
          </w:divBdr>
        </w:div>
        <w:div w:id="784077788">
          <w:marLeft w:val="0"/>
          <w:marRight w:val="0"/>
          <w:marTop w:val="72"/>
          <w:marBottom w:val="0"/>
          <w:divBdr>
            <w:top w:val="none" w:sz="0" w:space="0" w:color="auto"/>
            <w:left w:val="none" w:sz="0" w:space="0" w:color="auto"/>
            <w:bottom w:val="none" w:sz="0" w:space="0" w:color="auto"/>
            <w:right w:val="none" w:sz="0" w:space="0" w:color="auto"/>
          </w:divBdr>
        </w:div>
        <w:div w:id="2075464938">
          <w:marLeft w:val="0"/>
          <w:marRight w:val="0"/>
          <w:marTop w:val="72"/>
          <w:marBottom w:val="0"/>
          <w:divBdr>
            <w:top w:val="none" w:sz="0" w:space="0" w:color="auto"/>
            <w:left w:val="none" w:sz="0" w:space="0" w:color="auto"/>
            <w:bottom w:val="none" w:sz="0" w:space="0" w:color="auto"/>
            <w:right w:val="none" w:sz="0" w:space="0" w:color="auto"/>
          </w:divBdr>
        </w:div>
        <w:div w:id="1530214095">
          <w:marLeft w:val="0"/>
          <w:marRight w:val="0"/>
          <w:marTop w:val="72"/>
          <w:marBottom w:val="0"/>
          <w:divBdr>
            <w:top w:val="none" w:sz="0" w:space="0" w:color="auto"/>
            <w:left w:val="none" w:sz="0" w:space="0" w:color="auto"/>
            <w:bottom w:val="none" w:sz="0" w:space="0" w:color="auto"/>
            <w:right w:val="none" w:sz="0" w:space="0" w:color="auto"/>
          </w:divBdr>
        </w:div>
        <w:div w:id="715129554">
          <w:marLeft w:val="0"/>
          <w:marRight w:val="0"/>
          <w:marTop w:val="72"/>
          <w:marBottom w:val="0"/>
          <w:divBdr>
            <w:top w:val="none" w:sz="0" w:space="0" w:color="auto"/>
            <w:left w:val="none" w:sz="0" w:space="0" w:color="auto"/>
            <w:bottom w:val="none" w:sz="0" w:space="0" w:color="auto"/>
            <w:right w:val="none" w:sz="0" w:space="0" w:color="auto"/>
          </w:divBdr>
        </w:div>
        <w:div w:id="1007753321">
          <w:marLeft w:val="0"/>
          <w:marRight w:val="0"/>
          <w:marTop w:val="72"/>
          <w:marBottom w:val="0"/>
          <w:divBdr>
            <w:top w:val="none" w:sz="0" w:space="0" w:color="auto"/>
            <w:left w:val="none" w:sz="0" w:space="0" w:color="auto"/>
            <w:bottom w:val="none" w:sz="0" w:space="0" w:color="auto"/>
            <w:right w:val="none" w:sz="0" w:space="0" w:color="auto"/>
          </w:divBdr>
        </w:div>
        <w:div w:id="2107115883">
          <w:marLeft w:val="0"/>
          <w:marRight w:val="0"/>
          <w:marTop w:val="72"/>
          <w:marBottom w:val="0"/>
          <w:divBdr>
            <w:top w:val="none" w:sz="0" w:space="0" w:color="auto"/>
            <w:left w:val="none" w:sz="0" w:space="0" w:color="auto"/>
            <w:bottom w:val="none" w:sz="0" w:space="0" w:color="auto"/>
            <w:right w:val="none" w:sz="0" w:space="0" w:color="auto"/>
          </w:divBdr>
        </w:div>
        <w:div w:id="1616520286">
          <w:marLeft w:val="0"/>
          <w:marRight w:val="0"/>
          <w:marTop w:val="72"/>
          <w:marBottom w:val="0"/>
          <w:divBdr>
            <w:top w:val="none" w:sz="0" w:space="0" w:color="auto"/>
            <w:left w:val="none" w:sz="0" w:space="0" w:color="auto"/>
            <w:bottom w:val="none" w:sz="0" w:space="0" w:color="auto"/>
            <w:right w:val="none" w:sz="0" w:space="0" w:color="auto"/>
          </w:divBdr>
        </w:div>
        <w:div w:id="960842934">
          <w:marLeft w:val="0"/>
          <w:marRight w:val="0"/>
          <w:marTop w:val="72"/>
          <w:marBottom w:val="0"/>
          <w:divBdr>
            <w:top w:val="none" w:sz="0" w:space="0" w:color="auto"/>
            <w:left w:val="none" w:sz="0" w:space="0" w:color="auto"/>
            <w:bottom w:val="none" w:sz="0" w:space="0" w:color="auto"/>
            <w:right w:val="none" w:sz="0" w:space="0" w:color="auto"/>
          </w:divBdr>
        </w:div>
        <w:div w:id="24059123">
          <w:marLeft w:val="0"/>
          <w:marRight w:val="0"/>
          <w:marTop w:val="72"/>
          <w:marBottom w:val="0"/>
          <w:divBdr>
            <w:top w:val="none" w:sz="0" w:space="0" w:color="auto"/>
            <w:left w:val="none" w:sz="0" w:space="0" w:color="auto"/>
            <w:bottom w:val="none" w:sz="0" w:space="0" w:color="auto"/>
            <w:right w:val="none" w:sz="0" w:space="0" w:color="auto"/>
          </w:divBdr>
        </w:div>
        <w:div w:id="480193934">
          <w:marLeft w:val="0"/>
          <w:marRight w:val="0"/>
          <w:marTop w:val="72"/>
          <w:marBottom w:val="0"/>
          <w:divBdr>
            <w:top w:val="none" w:sz="0" w:space="0" w:color="auto"/>
            <w:left w:val="none" w:sz="0" w:space="0" w:color="auto"/>
            <w:bottom w:val="none" w:sz="0" w:space="0" w:color="auto"/>
            <w:right w:val="none" w:sz="0" w:space="0" w:color="auto"/>
          </w:divBdr>
        </w:div>
        <w:div w:id="881942971">
          <w:marLeft w:val="0"/>
          <w:marRight w:val="0"/>
          <w:marTop w:val="72"/>
          <w:marBottom w:val="0"/>
          <w:divBdr>
            <w:top w:val="none" w:sz="0" w:space="0" w:color="auto"/>
            <w:left w:val="none" w:sz="0" w:space="0" w:color="auto"/>
            <w:bottom w:val="none" w:sz="0" w:space="0" w:color="auto"/>
            <w:right w:val="none" w:sz="0" w:space="0" w:color="auto"/>
          </w:divBdr>
        </w:div>
        <w:div w:id="1690715210">
          <w:marLeft w:val="0"/>
          <w:marRight w:val="0"/>
          <w:marTop w:val="72"/>
          <w:marBottom w:val="0"/>
          <w:divBdr>
            <w:top w:val="none" w:sz="0" w:space="0" w:color="auto"/>
            <w:left w:val="none" w:sz="0" w:space="0" w:color="auto"/>
            <w:bottom w:val="none" w:sz="0" w:space="0" w:color="auto"/>
            <w:right w:val="none" w:sz="0" w:space="0" w:color="auto"/>
          </w:divBdr>
        </w:div>
        <w:div w:id="1412240019">
          <w:marLeft w:val="0"/>
          <w:marRight w:val="0"/>
          <w:marTop w:val="72"/>
          <w:marBottom w:val="0"/>
          <w:divBdr>
            <w:top w:val="none" w:sz="0" w:space="0" w:color="auto"/>
            <w:left w:val="none" w:sz="0" w:space="0" w:color="auto"/>
            <w:bottom w:val="none" w:sz="0" w:space="0" w:color="auto"/>
            <w:right w:val="none" w:sz="0" w:space="0" w:color="auto"/>
          </w:divBdr>
        </w:div>
        <w:div w:id="807012222">
          <w:marLeft w:val="0"/>
          <w:marRight w:val="0"/>
          <w:marTop w:val="72"/>
          <w:marBottom w:val="0"/>
          <w:divBdr>
            <w:top w:val="none" w:sz="0" w:space="0" w:color="auto"/>
            <w:left w:val="none" w:sz="0" w:space="0" w:color="auto"/>
            <w:bottom w:val="none" w:sz="0" w:space="0" w:color="auto"/>
            <w:right w:val="none" w:sz="0" w:space="0" w:color="auto"/>
          </w:divBdr>
        </w:div>
        <w:div w:id="2116971426">
          <w:marLeft w:val="0"/>
          <w:marRight w:val="0"/>
          <w:marTop w:val="72"/>
          <w:marBottom w:val="0"/>
          <w:divBdr>
            <w:top w:val="none" w:sz="0" w:space="0" w:color="auto"/>
            <w:left w:val="none" w:sz="0" w:space="0" w:color="auto"/>
            <w:bottom w:val="none" w:sz="0" w:space="0" w:color="auto"/>
            <w:right w:val="none" w:sz="0" w:space="0" w:color="auto"/>
          </w:divBdr>
        </w:div>
        <w:div w:id="1340737253">
          <w:marLeft w:val="0"/>
          <w:marRight w:val="0"/>
          <w:marTop w:val="72"/>
          <w:marBottom w:val="0"/>
          <w:divBdr>
            <w:top w:val="none" w:sz="0" w:space="0" w:color="auto"/>
            <w:left w:val="none" w:sz="0" w:space="0" w:color="auto"/>
            <w:bottom w:val="none" w:sz="0" w:space="0" w:color="auto"/>
            <w:right w:val="none" w:sz="0" w:space="0" w:color="auto"/>
          </w:divBdr>
        </w:div>
        <w:div w:id="3284085">
          <w:marLeft w:val="0"/>
          <w:marRight w:val="0"/>
          <w:marTop w:val="72"/>
          <w:marBottom w:val="0"/>
          <w:divBdr>
            <w:top w:val="none" w:sz="0" w:space="0" w:color="auto"/>
            <w:left w:val="none" w:sz="0" w:space="0" w:color="auto"/>
            <w:bottom w:val="none" w:sz="0" w:space="0" w:color="auto"/>
            <w:right w:val="none" w:sz="0" w:space="0" w:color="auto"/>
          </w:divBdr>
        </w:div>
        <w:div w:id="1353217116">
          <w:marLeft w:val="0"/>
          <w:marRight w:val="0"/>
          <w:marTop w:val="72"/>
          <w:marBottom w:val="0"/>
          <w:divBdr>
            <w:top w:val="none" w:sz="0" w:space="0" w:color="auto"/>
            <w:left w:val="none" w:sz="0" w:space="0" w:color="auto"/>
            <w:bottom w:val="none" w:sz="0" w:space="0" w:color="auto"/>
            <w:right w:val="none" w:sz="0" w:space="0" w:color="auto"/>
          </w:divBdr>
        </w:div>
        <w:div w:id="168641874">
          <w:marLeft w:val="0"/>
          <w:marRight w:val="0"/>
          <w:marTop w:val="72"/>
          <w:marBottom w:val="0"/>
          <w:divBdr>
            <w:top w:val="none" w:sz="0" w:space="0" w:color="auto"/>
            <w:left w:val="none" w:sz="0" w:space="0" w:color="auto"/>
            <w:bottom w:val="none" w:sz="0" w:space="0" w:color="auto"/>
            <w:right w:val="none" w:sz="0" w:space="0" w:color="auto"/>
          </w:divBdr>
        </w:div>
        <w:div w:id="130053151">
          <w:marLeft w:val="0"/>
          <w:marRight w:val="0"/>
          <w:marTop w:val="72"/>
          <w:marBottom w:val="0"/>
          <w:divBdr>
            <w:top w:val="none" w:sz="0" w:space="0" w:color="auto"/>
            <w:left w:val="none" w:sz="0" w:space="0" w:color="auto"/>
            <w:bottom w:val="none" w:sz="0" w:space="0" w:color="auto"/>
            <w:right w:val="none" w:sz="0" w:space="0" w:color="auto"/>
          </w:divBdr>
        </w:div>
      </w:divsChild>
    </w:div>
    <w:div w:id="231358279">
      <w:bodyDiv w:val="1"/>
      <w:marLeft w:val="0"/>
      <w:marRight w:val="0"/>
      <w:marTop w:val="0"/>
      <w:marBottom w:val="0"/>
      <w:divBdr>
        <w:top w:val="none" w:sz="0" w:space="0" w:color="auto"/>
        <w:left w:val="none" w:sz="0" w:space="0" w:color="auto"/>
        <w:bottom w:val="none" w:sz="0" w:space="0" w:color="auto"/>
        <w:right w:val="none" w:sz="0" w:space="0" w:color="auto"/>
      </w:divBdr>
    </w:div>
    <w:div w:id="307708178">
      <w:bodyDiv w:val="1"/>
      <w:marLeft w:val="0"/>
      <w:marRight w:val="0"/>
      <w:marTop w:val="0"/>
      <w:marBottom w:val="0"/>
      <w:divBdr>
        <w:top w:val="none" w:sz="0" w:space="0" w:color="auto"/>
        <w:left w:val="none" w:sz="0" w:space="0" w:color="auto"/>
        <w:bottom w:val="none" w:sz="0" w:space="0" w:color="auto"/>
        <w:right w:val="none" w:sz="0" w:space="0" w:color="auto"/>
      </w:divBdr>
    </w:div>
    <w:div w:id="372734158">
      <w:bodyDiv w:val="1"/>
      <w:marLeft w:val="0"/>
      <w:marRight w:val="0"/>
      <w:marTop w:val="0"/>
      <w:marBottom w:val="0"/>
      <w:divBdr>
        <w:top w:val="none" w:sz="0" w:space="0" w:color="auto"/>
        <w:left w:val="none" w:sz="0" w:space="0" w:color="auto"/>
        <w:bottom w:val="none" w:sz="0" w:space="0" w:color="auto"/>
        <w:right w:val="none" w:sz="0" w:space="0" w:color="auto"/>
      </w:divBdr>
    </w:div>
    <w:div w:id="386228215">
      <w:bodyDiv w:val="1"/>
      <w:marLeft w:val="0"/>
      <w:marRight w:val="0"/>
      <w:marTop w:val="0"/>
      <w:marBottom w:val="0"/>
      <w:divBdr>
        <w:top w:val="none" w:sz="0" w:space="0" w:color="auto"/>
        <w:left w:val="none" w:sz="0" w:space="0" w:color="auto"/>
        <w:bottom w:val="none" w:sz="0" w:space="0" w:color="auto"/>
        <w:right w:val="none" w:sz="0" w:space="0" w:color="auto"/>
      </w:divBdr>
    </w:div>
    <w:div w:id="485247705">
      <w:bodyDiv w:val="1"/>
      <w:marLeft w:val="0"/>
      <w:marRight w:val="0"/>
      <w:marTop w:val="0"/>
      <w:marBottom w:val="0"/>
      <w:divBdr>
        <w:top w:val="none" w:sz="0" w:space="0" w:color="auto"/>
        <w:left w:val="none" w:sz="0" w:space="0" w:color="auto"/>
        <w:bottom w:val="none" w:sz="0" w:space="0" w:color="auto"/>
        <w:right w:val="none" w:sz="0" w:space="0" w:color="auto"/>
      </w:divBdr>
    </w:div>
    <w:div w:id="503207848">
      <w:bodyDiv w:val="1"/>
      <w:marLeft w:val="0"/>
      <w:marRight w:val="0"/>
      <w:marTop w:val="0"/>
      <w:marBottom w:val="0"/>
      <w:divBdr>
        <w:top w:val="none" w:sz="0" w:space="0" w:color="auto"/>
        <w:left w:val="none" w:sz="0" w:space="0" w:color="auto"/>
        <w:bottom w:val="none" w:sz="0" w:space="0" w:color="auto"/>
        <w:right w:val="none" w:sz="0" w:space="0" w:color="auto"/>
      </w:divBdr>
    </w:div>
    <w:div w:id="532112121">
      <w:bodyDiv w:val="1"/>
      <w:marLeft w:val="0"/>
      <w:marRight w:val="0"/>
      <w:marTop w:val="0"/>
      <w:marBottom w:val="0"/>
      <w:divBdr>
        <w:top w:val="none" w:sz="0" w:space="0" w:color="auto"/>
        <w:left w:val="none" w:sz="0" w:space="0" w:color="auto"/>
        <w:bottom w:val="none" w:sz="0" w:space="0" w:color="auto"/>
        <w:right w:val="none" w:sz="0" w:space="0" w:color="auto"/>
      </w:divBdr>
    </w:div>
    <w:div w:id="574631926">
      <w:bodyDiv w:val="1"/>
      <w:marLeft w:val="0"/>
      <w:marRight w:val="0"/>
      <w:marTop w:val="0"/>
      <w:marBottom w:val="0"/>
      <w:divBdr>
        <w:top w:val="none" w:sz="0" w:space="0" w:color="auto"/>
        <w:left w:val="none" w:sz="0" w:space="0" w:color="auto"/>
        <w:bottom w:val="none" w:sz="0" w:space="0" w:color="auto"/>
        <w:right w:val="none" w:sz="0" w:space="0" w:color="auto"/>
      </w:divBdr>
    </w:div>
    <w:div w:id="590239734">
      <w:bodyDiv w:val="1"/>
      <w:marLeft w:val="0"/>
      <w:marRight w:val="0"/>
      <w:marTop w:val="0"/>
      <w:marBottom w:val="0"/>
      <w:divBdr>
        <w:top w:val="none" w:sz="0" w:space="0" w:color="auto"/>
        <w:left w:val="none" w:sz="0" w:space="0" w:color="auto"/>
        <w:bottom w:val="none" w:sz="0" w:space="0" w:color="auto"/>
        <w:right w:val="none" w:sz="0" w:space="0" w:color="auto"/>
      </w:divBdr>
    </w:div>
    <w:div w:id="601886994">
      <w:bodyDiv w:val="1"/>
      <w:marLeft w:val="0"/>
      <w:marRight w:val="0"/>
      <w:marTop w:val="0"/>
      <w:marBottom w:val="0"/>
      <w:divBdr>
        <w:top w:val="none" w:sz="0" w:space="0" w:color="auto"/>
        <w:left w:val="none" w:sz="0" w:space="0" w:color="auto"/>
        <w:bottom w:val="none" w:sz="0" w:space="0" w:color="auto"/>
        <w:right w:val="none" w:sz="0" w:space="0" w:color="auto"/>
      </w:divBdr>
    </w:div>
    <w:div w:id="678317285">
      <w:bodyDiv w:val="1"/>
      <w:marLeft w:val="0"/>
      <w:marRight w:val="0"/>
      <w:marTop w:val="0"/>
      <w:marBottom w:val="0"/>
      <w:divBdr>
        <w:top w:val="none" w:sz="0" w:space="0" w:color="auto"/>
        <w:left w:val="none" w:sz="0" w:space="0" w:color="auto"/>
        <w:bottom w:val="none" w:sz="0" w:space="0" w:color="auto"/>
        <w:right w:val="none" w:sz="0" w:space="0" w:color="auto"/>
      </w:divBdr>
    </w:div>
    <w:div w:id="757218969">
      <w:bodyDiv w:val="1"/>
      <w:marLeft w:val="0"/>
      <w:marRight w:val="0"/>
      <w:marTop w:val="0"/>
      <w:marBottom w:val="0"/>
      <w:divBdr>
        <w:top w:val="none" w:sz="0" w:space="0" w:color="auto"/>
        <w:left w:val="none" w:sz="0" w:space="0" w:color="auto"/>
        <w:bottom w:val="none" w:sz="0" w:space="0" w:color="auto"/>
        <w:right w:val="none" w:sz="0" w:space="0" w:color="auto"/>
      </w:divBdr>
    </w:div>
    <w:div w:id="801583271">
      <w:bodyDiv w:val="1"/>
      <w:marLeft w:val="0"/>
      <w:marRight w:val="0"/>
      <w:marTop w:val="0"/>
      <w:marBottom w:val="0"/>
      <w:divBdr>
        <w:top w:val="none" w:sz="0" w:space="0" w:color="auto"/>
        <w:left w:val="none" w:sz="0" w:space="0" w:color="auto"/>
        <w:bottom w:val="none" w:sz="0" w:space="0" w:color="auto"/>
        <w:right w:val="none" w:sz="0" w:space="0" w:color="auto"/>
      </w:divBdr>
    </w:div>
    <w:div w:id="815227043">
      <w:bodyDiv w:val="1"/>
      <w:marLeft w:val="0"/>
      <w:marRight w:val="0"/>
      <w:marTop w:val="0"/>
      <w:marBottom w:val="0"/>
      <w:divBdr>
        <w:top w:val="none" w:sz="0" w:space="0" w:color="auto"/>
        <w:left w:val="none" w:sz="0" w:space="0" w:color="auto"/>
        <w:bottom w:val="none" w:sz="0" w:space="0" w:color="auto"/>
        <w:right w:val="none" w:sz="0" w:space="0" w:color="auto"/>
      </w:divBdr>
    </w:div>
    <w:div w:id="1004405311">
      <w:bodyDiv w:val="1"/>
      <w:marLeft w:val="0"/>
      <w:marRight w:val="0"/>
      <w:marTop w:val="0"/>
      <w:marBottom w:val="0"/>
      <w:divBdr>
        <w:top w:val="none" w:sz="0" w:space="0" w:color="auto"/>
        <w:left w:val="none" w:sz="0" w:space="0" w:color="auto"/>
        <w:bottom w:val="none" w:sz="0" w:space="0" w:color="auto"/>
        <w:right w:val="none" w:sz="0" w:space="0" w:color="auto"/>
      </w:divBdr>
    </w:div>
    <w:div w:id="1010331770">
      <w:bodyDiv w:val="1"/>
      <w:marLeft w:val="0"/>
      <w:marRight w:val="0"/>
      <w:marTop w:val="0"/>
      <w:marBottom w:val="0"/>
      <w:divBdr>
        <w:top w:val="none" w:sz="0" w:space="0" w:color="auto"/>
        <w:left w:val="none" w:sz="0" w:space="0" w:color="auto"/>
        <w:bottom w:val="none" w:sz="0" w:space="0" w:color="auto"/>
        <w:right w:val="none" w:sz="0" w:space="0" w:color="auto"/>
      </w:divBdr>
    </w:div>
    <w:div w:id="1011906868">
      <w:bodyDiv w:val="1"/>
      <w:marLeft w:val="0"/>
      <w:marRight w:val="0"/>
      <w:marTop w:val="0"/>
      <w:marBottom w:val="0"/>
      <w:divBdr>
        <w:top w:val="none" w:sz="0" w:space="0" w:color="auto"/>
        <w:left w:val="none" w:sz="0" w:space="0" w:color="auto"/>
        <w:bottom w:val="none" w:sz="0" w:space="0" w:color="auto"/>
        <w:right w:val="none" w:sz="0" w:space="0" w:color="auto"/>
      </w:divBdr>
    </w:div>
    <w:div w:id="1034304888">
      <w:bodyDiv w:val="1"/>
      <w:marLeft w:val="0"/>
      <w:marRight w:val="0"/>
      <w:marTop w:val="0"/>
      <w:marBottom w:val="0"/>
      <w:divBdr>
        <w:top w:val="none" w:sz="0" w:space="0" w:color="auto"/>
        <w:left w:val="none" w:sz="0" w:space="0" w:color="auto"/>
        <w:bottom w:val="none" w:sz="0" w:space="0" w:color="auto"/>
        <w:right w:val="none" w:sz="0" w:space="0" w:color="auto"/>
      </w:divBdr>
      <w:divsChild>
        <w:div w:id="1389110618">
          <w:marLeft w:val="0"/>
          <w:marRight w:val="0"/>
          <w:marTop w:val="375"/>
          <w:marBottom w:val="72"/>
          <w:divBdr>
            <w:top w:val="none" w:sz="0" w:space="0" w:color="auto"/>
            <w:left w:val="none" w:sz="0" w:space="0" w:color="auto"/>
            <w:bottom w:val="none" w:sz="0" w:space="0" w:color="auto"/>
            <w:right w:val="none" w:sz="0" w:space="0" w:color="auto"/>
          </w:divBdr>
        </w:div>
        <w:div w:id="189732419">
          <w:marLeft w:val="0"/>
          <w:marRight w:val="0"/>
          <w:marTop w:val="375"/>
          <w:marBottom w:val="72"/>
          <w:divBdr>
            <w:top w:val="none" w:sz="0" w:space="0" w:color="auto"/>
            <w:left w:val="none" w:sz="0" w:space="0" w:color="auto"/>
            <w:bottom w:val="none" w:sz="0" w:space="0" w:color="auto"/>
            <w:right w:val="none" w:sz="0" w:space="0" w:color="auto"/>
          </w:divBdr>
        </w:div>
      </w:divsChild>
    </w:div>
    <w:div w:id="1118378656">
      <w:bodyDiv w:val="1"/>
      <w:marLeft w:val="0"/>
      <w:marRight w:val="0"/>
      <w:marTop w:val="0"/>
      <w:marBottom w:val="0"/>
      <w:divBdr>
        <w:top w:val="none" w:sz="0" w:space="0" w:color="auto"/>
        <w:left w:val="none" w:sz="0" w:space="0" w:color="auto"/>
        <w:bottom w:val="none" w:sz="0" w:space="0" w:color="auto"/>
        <w:right w:val="none" w:sz="0" w:space="0" w:color="auto"/>
      </w:divBdr>
    </w:div>
    <w:div w:id="1123620354">
      <w:bodyDiv w:val="1"/>
      <w:marLeft w:val="0"/>
      <w:marRight w:val="0"/>
      <w:marTop w:val="0"/>
      <w:marBottom w:val="0"/>
      <w:divBdr>
        <w:top w:val="none" w:sz="0" w:space="0" w:color="auto"/>
        <w:left w:val="none" w:sz="0" w:space="0" w:color="auto"/>
        <w:bottom w:val="none" w:sz="0" w:space="0" w:color="auto"/>
        <w:right w:val="none" w:sz="0" w:space="0" w:color="auto"/>
      </w:divBdr>
      <w:divsChild>
        <w:div w:id="893390066">
          <w:marLeft w:val="0"/>
          <w:marRight w:val="0"/>
          <w:marTop w:val="375"/>
          <w:marBottom w:val="72"/>
          <w:divBdr>
            <w:top w:val="none" w:sz="0" w:space="0" w:color="auto"/>
            <w:left w:val="none" w:sz="0" w:space="0" w:color="auto"/>
            <w:bottom w:val="none" w:sz="0" w:space="0" w:color="auto"/>
            <w:right w:val="none" w:sz="0" w:space="0" w:color="auto"/>
          </w:divBdr>
        </w:div>
        <w:div w:id="997224884">
          <w:marLeft w:val="0"/>
          <w:marRight w:val="0"/>
          <w:marTop w:val="375"/>
          <w:marBottom w:val="72"/>
          <w:divBdr>
            <w:top w:val="none" w:sz="0" w:space="0" w:color="auto"/>
            <w:left w:val="none" w:sz="0" w:space="0" w:color="auto"/>
            <w:bottom w:val="none" w:sz="0" w:space="0" w:color="auto"/>
            <w:right w:val="none" w:sz="0" w:space="0" w:color="auto"/>
          </w:divBdr>
        </w:div>
      </w:divsChild>
    </w:div>
    <w:div w:id="1125461166">
      <w:bodyDiv w:val="1"/>
      <w:marLeft w:val="0"/>
      <w:marRight w:val="0"/>
      <w:marTop w:val="0"/>
      <w:marBottom w:val="0"/>
      <w:divBdr>
        <w:top w:val="none" w:sz="0" w:space="0" w:color="auto"/>
        <w:left w:val="none" w:sz="0" w:space="0" w:color="auto"/>
        <w:bottom w:val="none" w:sz="0" w:space="0" w:color="auto"/>
        <w:right w:val="none" w:sz="0" w:space="0" w:color="auto"/>
      </w:divBdr>
    </w:div>
    <w:div w:id="1131702388">
      <w:bodyDiv w:val="1"/>
      <w:marLeft w:val="0"/>
      <w:marRight w:val="0"/>
      <w:marTop w:val="0"/>
      <w:marBottom w:val="0"/>
      <w:divBdr>
        <w:top w:val="none" w:sz="0" w:space="0" w:color="auto"/>
        <w:left w:val="none" w:sz="0" w:space="0" w:color="auto"/>
        <w:bottom w:val="none" w:sz="0" w:space="0" w:color="auto"/>
        <w:right w:val="none" w:sz="0" w:space="0" w:color="auto"/>
      </w:divBdr>
    </w:div>
    <w:div w:id="1156653323">
      <w:bodyDiv w:val="1"/>
      <w:marLeft w:val="0"/>
      <w:marRight w:val="0"/>
      <w:marTop w:val="0"/>
      <w:marBottom w:val="0"/>
      <w:divBdr>
        <w:top w:val="none" w:sz="0" w:space="0" w:color="auto"/>
        <w:left w:val="none" w:sz="0" w:space="0" w:color="auto"/>
        <w:bottom w:val="none" w:sz="0" w:space="0" w:color="auto"/>
        <w:right w:val="none" w:sz="0" w:space="0" w:color="auto"/>
      </w:divBdr>
    </w:div>
    <w:div w:id="1175152928">
      <w:bodyDiv w:val="1"/>
      <w:marLeft w:val="0"/>
      <w:marRight w:val="0"/>
      <w:marTop w:val="0"/>
      <w:marBottom w:val="0"/>
      <w:divBdr>
        <w:top w:val="none" w:sz="0" w:space="0" w:color="auto"/>
        <w:left w:val="none" w:sz="0" w:space="0" w:color="auto"/>
        <w:bottom w:val="none" w:sz="0" w:space="0" w:color="auto"/>
        <w:right w:val="none" w:sz="0" w:space="0" w:color="auto"/>
      </w:divBdr>
    </w:div>
    <w:div w:id="1184518555">
      <w:bodyDiv w:val="1"/>
      <w:marLeft w:val="0"/>
      <w:marRight w:val="0"/>
      <w:marTop w:val="0"/>
      <w:marBottom w:val="0"/>
      <w:divBdr>
        <w:top w:val="none" w:sz="0" w:space="0" w:color="auto"/>
        <w:left w:val="none" w:sz="0" w:space="0" w:color="auto"/>
        <w:bottom w:val="none" w:sz="0" w:space="0" w:color="auto"/>
        <w:right w:val="none" w:sz="0" w:space="0" w:color="auto"/>
      </w:divBdr>
    </w:div>
    <w:div w:id="1194804786">
      <w:bodyDiv w:val="1"/>
      <w:marLeft w:val="0"/>
      <w:marRight w:val="0"/>
      <w:marTop w:val="0"/>
      <w:marBottom w:val="0"/>
      <w:divBdr>
        <w:top w:val="none" w:sz="0" w:space="0" w:color="auto"/>
        <w:left w:val="none" w:sz="0" w:space="0" w:color="auto"/>
        <w:bottom w:val="none" w:sz="0" w:space="0" w:color="auto"/>
        <w:right w:val="none" w:sz="0" w:space="0" w:color="auto"/>
      </w:divBdr>
    </w:div>
    <w:div w:id="1210338468">
      <w:bodyDiv w:val="1"/>
      <w:marLeft w:val="0"/>
      <w:marRight w:val="0"/>
      <w:marTop w:val="0"/>
      <w:marBottom w:val="0"/>
      <w:divBdr>
        <w:top w:val="none" w:sz="0" w:space="0" w:color="auto"/>
        <w:left w:val="none" w:sz="0" w:space="0" w:color="auto"/>
        <w:bottom w:val="none" w:sz="0" w:space="0" w:color="auto"/>
        <w:right w:val="none" w:sz="0" w:space="0" w:color="auto"/>
      </w:divBdr>
    </w:div>
    <w:div w:id="1234855631">
      <w:bodyDiv w:val="1"/>
      <w:marLeft w:val="0"/>
      <w:marRight w:val="0"/>
      <w:marTop w:val="0"/>
      <w:marBottom w:val="0"/>
      <w:divBdr>
        <w:top w:val="none" w:sz="0" w:space="0" w:color="auto"/>
        <w:left w:val="none" w:sz="0" w:space="0" w:color="auto"/>
        <w:bottom w:val="none" w:sz="0" w:space="0" w:color="auto"/>
        <w:right w:val="none" w:sz="0" w:space="0" w:color="auto"/>
      </w:divBdr>
    </w:div>
    <w:div w:id="1368288850">
      <w:bodyDiv w:val="1"/>
      <w:marLeft w:val="0"/>
      <w:marRight w:val="0"/>
      <w:marTop w:val="0"/>
      <w:marBottom w:val="0"/>
      <w:divBdr>
        <w:top w:val="none" w:sz="0" w:space="0" w:color="auto"/>
        <w:left w:val="none" w:sz="0" w:space="0" w:color="auto"/>
        <w:bottom w:val="none" w:sz="0" w:space="0" w:color="auto"/>
        <w:right w:val="none" w:sz="0" w:space="0" w:color="auto"/>
      </w:divBdr>
    </w:div>
    <w:div w:id="1378353607">
      <w:bodyDiv w:val="1"/>
      <w:marLeft w:val="0"/>
      <w:marRight w:val="0"/>
      <w:marTop w:val="0"/>
      <w:marBottom w:val="0"/>
      <w:divBdr>
        <w:top w:val="none" w:sz="0" w:space="0" w:color="auto"/>
        <w:left w:val="none" w:sz="0" w:space="0" w:color="auto"/>
        <w:bottom w:val="none" w:sz="0" w:space="0" w:color="auto"/>
        <w:right w:val="none" w:sz="0" w:space="0" w:color="auto"/>
      </w:divBdr>
    </w:div>
    <w:div w:id="1390297832">
      <w:bodyDiv w:val="1"/>
      <w:marLeft w:val="0"/>
      <w:marRight w:val="0"/>
      <w:marTop w:val="0"/>
      <w:marBottom w:val="0"/>
      <w:divBdr>
        <w:top w:val="none" w:sz="0" w:space="0" w:color="auto"/>
        <w:left w:val="none" w:sz="0" w:space="0" w:color="auto"/>
        <w:bottom w:val="none" w:sz="0" w:space="0" w:color="auto"/>
        <w:right w:val="none" w:sz="0" w:space="0" w:color="auto"/>
      </w:divBdr>
    </w:div>
    <w:div w:id="1438023313">
      <w:bodyDiv w:val="1"/>
      <w:marLeft w:val="0"/>
      <w:marRight w:val="0"/>
      <w:marTop w:val="0"/>
      <w:marBottom w:val="0"/>
      <w:divBdr>
        <w:top w:val="none" w:sz="0" w:space="0" w:color="auto"/>
        <w:left w:val="none" w:sz="0" w:space="0" w:color="auto"/>
        <w:bottom w:val="none" w:sz="0" w:space="0" w:color="auto"/>
        <w:right w:val="none" w:sz="0" w:space="0" w:color="auto"/>
      </w:divBdr>
    </w:div>
    <w:div w:id="1454325057">
      <w:bodyDiv w:val="1"/>
      <w:marLeft w:val="0"/>
      <w:marRight w:val="0"/>
      <w:marTop w:val="0"/>
      <w:marBottom w:val="0"/>
      <w:divBdr>
        <w:top w:val="none" w:sz="0" w:space="0" w:color="auto"/>
        <w:left w:val="none" w:sz="0" w:space="0" w:color="auto"/>
        <w:bottom w:val="none" w:sz="0" w:space="0" w:color="auto"/>
        <w:right w:val="none" w:sz="0" w:space="0" w:color="auto"/>
      </w:divBdr>
    </w:div>
    <w:div w:id="1545479065">
      <w:bodyDiv w:val="1"/>
      <w:marLeft w:val="0"/>
      <w:marRight w:val="0"/>
      <w:marTop w:val="0"/>
      <w:marBottom w:val="0"/>
      <w:divBdr>
        <w:top w:val="none" w:sz="0" w:space="0" w:color="auto"/>
        <w:left w:val="none" w:sz="0" w:space="0" w:color="auto"/>
        <w:bottom w:val="none" w:sz="0" w:space="0" w:color="auto"/>
        <w:right w:val="none" w:sz="0" w:space="0" w:color="auto"/>
      </w:divBdr>
      <w:divsChild>
        <w:div w:id="1619602572">
          <w:marLeft w:val="0"/>
          <w:marRight w:val="0"/>
          <w:marTop w:val="0"/>
          <w:marBottom w:val="0"/>
          <w:divBdr>
            <w:top w:val="none" w:sz="0" w:space="0" w:color="auto"/>
            <w:left w:val="none" w:sz="0" w:space="0" w:color="auto"/>
            <w:bottom w:val="none" w:sz="0" w:space="0" w:color="auto"/>
            <w:right w:val="none" w:sz="0" w:space="0" w:color="auto"/>
          </w:divBdr>
        </w:div>
        <w:div w:id="1485849544">
          <w:marLeft w:val="0"/>
          <w:marRight w:val="0"/>
          <w:marTop w:val="0"/>
          <w:marBottom w:val="0"/>
          <w:divBdr>
            <w:top w:val="single" w:sz="6" w:space="2" w:color="EEEEEE"/>
            <w:left w:val="single" w:sz="6" w:space="5" w:color="EEEEEE"/>
            <w:bottom w:val="single" w:sz="6" w:space="2" w:color="EEEEEE"/>
            <w:right w:val="single" w:sz="6" w:space="5" w:color="EEEEEE"/>
          </w:divBdr>
          <w:divsChild>
            <w:div w:id="4685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1351">
      <w:bodyDiv w:val="1"/>
      <w:marLeft w:val="0"/>
      <w:marRight w:val="0"/>
      <w:marTop w:val="0"/>
      <w:marBottom w:val="0"/>
      <w:divBdr>
        <w:top w:val="none" w:sz="0" w:space="0" w:color="auto"/>
        <w:left w:val="none" w:sz="0" w:space="0" w:color="auto"/>
        <w:bottom w:val="none" w:sz="0" w:space="0" w:color="auto"/>
        <w:right w:val="none" w:sz="0" w:space="0" w:color="auto"/>
      </w:divBdr>
    </w:div>
    <w:div w:id="1855269306">
      <w:bodyDiv w:val="1"/>
      <w:marLeft w:val="0"/>
      <w:marRight w:val="0"/>
      <w:marTop w:val="0"/>
      <w:marBottom w:val="0"/>
      <w:divBdr>
        <w:top w:val="none" w:sz="0" w:space="0" w:color="auto"/>
        <w:left w:val="none" w:sz="0" w:space="0" w:color="auto"/>
        <w:bottom w:val="none" w:sz="0" w:space="0" w:color="auto"/>
        <w:right w:val="none" w:sz="0" w:space="0" w:color="auto"/>
      </w:divBdr>
    </w:div>
    <w:div w:id="1879002909">
      <w:bodyDiv w:val="1"/>
      <w:marLeft w:val="0"/>
      <w:marRight w:val="0"/>
      <w:marTop w:val="0"/>
      <w:marBottom w:val="0"/>
      <w:divBdr>
        <w:top w:val="none" w:sz="0" w:space="0" w:color="auto"/>
        <w:left w:val="none" w:sz="0" w:space="0" w:color="auto"/>
        <w:bottom w:val="none" w:sz="0" w:space="0" w:color="auto"/>
        <w:right w:val="none" w:sz="0" w:space="0" w:color="auto"/>
      </w:divBdr>
    </w:div>
    <w:div w:id="1919094735">
      <w:bodyDiv w:val="1"/>
      <w:marLeft w:val="0"/>
      <w:marRight w:val="0"/>
      <w:marTop w:val="0"/>
      <w:marBottom w:val="0"/>
      <w:divBdr>
        <w:top w:val="none" w:sz="0" w:space="0" w:color="auto"/>
        <w:left w:val="none" w:sz="0" w:space="0" w:color="auto"/>
        <w:bottom w:val="none" w:sz="0" w:space="0" w:color="auto"/>
        <w:right w:val="none" w:sz="0" w:space="0" w:color="auto"/>
      </w:divBdr>
    </w:div>
    <w:div w:id="1956015539">
      <w:bodyDiv w:val="1"/>
      <w:marLeft w:val="0"/>
      <w:marRight w:val="0"/>
      <w:marTop w:val="0"/>
      <w:marBottom w:val="0"/>
      <w:divBdr>
        <w:top w:val="none" w:sz="0" w:space="0" w:color="auto"/>
        <w:left w:val="none" w:sz="0" w:space="0" w:color="auto"/>
        <w:bottom w:val="none" w:sz="0" w:space="0" w:color="auto"/>
        <w:right w:val="none" w:sz="0" w:space="0" w:color="auto"/>
      </w:divBdr>
    </w:div>
    <w:div w:id="2033457772">
      <w:bodyDiv w:val="1"/>
      <w:marLeft w:val="0"/>
      <w:marRight w:val="0"/>
      <w:marTop w:val="0"/>
      <w:marBottom w:val="0"/>
      <w:divBdr>
        <w:top w:val="none" w:sz="0" w:space="0" w:color="auto"/>
        <w:left w:val="none" w:sz="0" w:space="0" w:color="auto"/>
        <w:bottom w:val="none" w:sz="0" w:space="0" w:color="auto"/>
        <w:right w:val="none" w:sz="0" w:space="0" w:color="auto"/>
      </w:divBdr>
    </w:div>
    <w:div w:id="2136025291">
      <w:bodyDiv w:val="1"/>
      <w:marLeft w:val="0"/>
      <w:marRight w:val="0"/>
      <w:marTop w:val="0"/>
      <w:marBottom w:val="0"/>
      <w:divBdr>
        <w:top w:val="none" w:sz="0" w:space="0" w:color="auto"/>
        <w:left w:val="none" w:sz="0" w:space="0" w:color="auto"/>
        <w:bottom w:val="none" w:sz="0" w:space="0" w:color="auto"/>
        <w:right w:val="none" w:sz="0" w:space="0" w:color="auto"/>
      </w:divBdr>
    </w:div>
    <w:div w:id="21453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s://www.monografias.com/trabajos/ofertaydemanda/ofertaydemanda.shtml" TargetMode="External"/><Relationship Id="rId26" Type="http://schemas.openxmlformats.org/officeDocument/2006/relationships/hyperlink" Target="http://laravel.com/" TargetMode="External"/><Relationship Id="rId3" Type="http://schemas.openxmlformats.org/officeDocument/2006/relationships/styles" Target="styles.xml"/><Relationship Id="rId21" Type="http://schemas.openxmlformats.org/officeDocument/2006/relationships/hyperlink" Target="https://www.monografias.com/trabajos12/elorigest/elorigest.shtml"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monografias.com/trabajos16/teoria-sintetica-darwin/teoria-sintetica-darwin.shtml" TargetMode="External"/><Relationship Id="rId25" Type="http://schemas.openxmlformats.org/officeDocument/2006/relationships/hyperlink" Target="https://www.monografias.com/trabajos11/empre/empre.shtml" TargetMode="External"/><Relationship Id="rId33" Type="http://schemas.openxmlformats.org/officeDocument/2006/relationships/header" Target="header3.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https://www.monografias.com/Politica/index.shtml" TargetMode="External"/><Relationship Id="rId29" Type="http://schemas.openxmlformats.org/officeDocument/2006/relationships/hyperlink" Target="https://conceptodefinicion.de/fuen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monografias.com/trabajos15/indicad-evaluacion/indicad-evaluacion.shtml" TargetMode="Externa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nografias.com/trabajos5/comco/comco.shtml" TargetMode="External"/><Relationship Id="rId28" Type="http://schemas.openxmlformats.org/officeDocument/2006/relationships/hyperlink" Target="https://www.aprenderaprogramar.com/index.php?option=com_content&amp;view=article&amp;id=435:ique-es-y-para-que-sirve-html-el-lenguaje-mas-importante-para-crear-paginas-webs-html-tags-cu00704b&amp;catid=69&amp;Itemid=192"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onografias.com/trabajos12/desorgan/desorgan.shtml" TargetMode="External"/><Relationship Id="rId31" Type="http://schemas.openxmlformats.org/officeDocument/2006/relationships/hyperlink" Target="http://www.rrhhpress.com/index.php?option=com_content&amp;view=article&amp;id=27395:creacion-de-paginas-web-y-trabajos-relacionados-con-el-ecommerce-proyectos-freelance-mas-demandados-en-freelancercom&amp;catid=45:miscelanea&amp;Itemid=15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www.monografias.com/trabajos6/napro/napro.shtml" TargetMode="External"/><Relationship Id="rId27" Type="http://schemas.openxmlformats.org/officeDocument/2006/relationships/hyperlink" Target="https://conceptodefinicion.de/especie/" TargetMode="External"/><Relationship Id="rId30" Type="http://schemas.openxmlformats.org/officeDocument/2006/relationships/hyperlink" Target="http://www.infoworld.com/article/2841561/php/php-7-moves-full-speed-ahead.html" TargetMode="Externa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2010%20LTSB%20&#174;\AppData\Roaming\Microsoft\Plantillas\Membrete%20(dise&#241;o%20onda%20verde).dotx" TargetMode="External"/></Relationships>
</file>

<file path=word/theme/theme1.xml><?xml version="1.0" encoding="utf-8"?>
<a:theme xmlns:a="http://schemas.openxmlformats.org/drawingml/2006/main" name="Green Wave">
  <a:themeElements>
    <a:clrScheme name="Custom 24">
      <a:dk1>
        <a:sysClr val="windowText" lastClr="000000"/>
      </a:dk1>
      <a:lt1>
        <a:sysClr val="window" lastClr="FFFFFF"/>
      </a:lt1>
      <a:dk2>
        <a:srgbClr val="2F4158"/>
      </a:dk2>
      <a:lt2>
        <a:srgbClr val="F2F2F2"/>
      </a:lt2>
      <a:accent1>
        <a:srgbClr val="D0DE4E"/>
      </a:accent1>
      <a:accent2>
        <a:srgbClr val="3D5157"/>
      </a:accent2>
      <a:accent3>
        <a:srgbClr val="47653F"/>
      </a:accent3>
      <a:accent4>
        <a:srgbClr val="607E4C"/>
      </a:accent4>
      <a:accent5>
        <a:srgbClr val="78A141"/>
      </a:accent5>
      <a:accent6>
        <a:srgbClr val="9BBB59"/>
      </a:accent6>
      <a:hlink>
        <a:srgbClr val="9BBB59"/>
      </a:hlink>
      <a:folHlink>
        <a:srgbClr val="9BBB59"/>
      </a:folHlink>
    </a:clrScheme>
    <a:fontScheme name="Custom 5">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Mar18</b:Tag>
    <b:SourceType>InternetSite</b:SourceType>
    <b:Guid>{AA247E87-D93E-4A60-B97A-BFCD019859E8}</b:Guid>
    <b:Author>
      <b:Author>
        <b:NameList>
          <b:Person>
            <b:Last>Urdaneta</b:Last>
            <b:First>Maria</b:First>
            <b:Middle>Gabriela</b:Middle>
          </b:Person>
        </b:NameList>
      </b:Author>
    </b:Author>
    <b:Title>DEFINICIONES: Corel Draw</b:Title>
    <b:Year>2018</b:Year>
    <b:Month>abril</b:Month>
    <b:Day>4</b:Day>
    <b:URL>https://netcurso.net/blog/definiciones-corel-draw/</b:URL>
    <b:RefOrder>6</b:RefOrder>
  </b:Source>
  <b:Source>
    <b:Tag>CAR</b:Tag>
    <b:SourceType>InternetSite</b:SourceType>
    <b:Guid>{28CEABF2-9F6C-4C8C-8D98-AF528305D5ED}</b:Guid>
    <b:Title>CARACTERISTICAS DE COREL DRAW</b:Title>
    <b:URL>https://sites.google.com/site/coreldrawcd/caracteristicas-de-corel-draw</b:URL>
    <b:RefOrder>7</b:RefOrder>
  </b:Source>
  <b:Source>
    <b:Tag>JOR</b:Tag>
    <b:SourceType>InternetSite</b:SourceType>
    <b:Guid>{FE20E1F9-F7A4-423C-8815-9100EBD62110}</b:Guid>
    <b:Author>
      <b:Author>
        <b:NameList>
          <b:Person>
            <b:Last>Perez</b:Last>
            <b:First>Jose</b:First>
            <b:Middle>Luis</b:Middle>
          </b:Person>
        </b:NameList>
      </b:Author>
    </b:Author>
    <b:Title>Academia.edu</b:Title>
    <b:URL>https://www.academia.edu/36648853/VENTAJAS_Y_DESVENTAJAS_DE_COREL_DRAW</b:URL>
    <b:RefOrder>8</b:RefOrder>
  </b:Source>
  <b:Source>
    <b:Tag>Cor1</b:Tag>
    <b:SourceType>InternetSite</b:SourceType>
    <b:Guid>{BB155A66-BE9D-4B64-9CEC-2636175F73E7}</b:Guid>
    <b:Author>
      <b:Author>
        <b:Corporate>CorelDRAW </b:Corporate>
      </b:Author>
    </b:Author>
    <b:Title>CorelDRAW Ayuda</b:Title>
    <b:URL>http://product.corel.com/help/CorelDRAW/540223850/Main/ES/Documentation/wwhelp/wwhimpl/common/html/wwhelp.htm#href=CorelDRAW-CorelDRAW-application-window.html&amp;single=true</b:URL>
    <b:RefOrder>9</b:RefOrder>
  </b:Source>
  <b:Source>
    <b:Tag>Cor2</b:Tag>
    <b:SourceType>InternetSite</b:SourceType>
    <b:Guid>{057F3768-2547-48E5-9EE7-0B6DCB8BF2CE}</b:Guid>
    <b:Author>
      <b:Author>
        <b:Corporate>CorelDRAW</b:Corporate>
      </b:Author>
    </b:Author>
    <b:Title>Descripción de la caja de herramientas</b:Title>
    <b:URL>http://product.corel.com/help/CorelDRAW/540223850/Main/ES/Documentation/wwhelp/wwhimpl/common/html/wwhelp.htm#href=CorelDRAW-Exploring-the-toolbox.html&amp;single=true</b:URL>
    <b:RefOrder>10</b:RefOrder>
  </b:Source>
  <b:Source>
    <b:Tag>Jul17</b:Tag>
    <b:SourceType>InternetSite</b:SourceType>
    <b:Guid>{DE79DF6C-4781-4F5D-A267-D46A0938A21D}</b:Guid>
    <b:Author>
      <b:Author>
        <b:NameList>
          <b:Person>
            <b:Last>Gardey</b:Last>
            <b:First>Julián</b:First>
            <b:Middle>Pérez Porto y Ana</b:Middle>
          </b:Person>
        </b:NameList>
      </b:Author>
    </b:Author>
    <b:Year>2017</b:Year>
    <b:URL>https://definicion.de/guia-turistica/</b:URL>
    <b:RefOrder>11</b:RefOrder>
  </b:Source>
  <b:Source>
    <b:Tag>Jor19</b:Tag>
    <b:SourceType>InternetSite</b:SourceType>
    <b:Guid>{B03FBC40-3BA8-49F4-9E0C-46F1AA147FE4}</b:Guid>
    <b:Author>
      <b:Author>
        <b:NameList>
          <b:Person>
            <b:Last>Ortega</b:Last>
            <b:First>Jorge</b:First>
            <b:Middle>Mendez</b:Middle>
          </b:Person>
        </b:NameList>
      </b:Author>
    </b:Author>
    <b:Year>2019</b:Year>
    <b:Month>4</b:Month>
    <b:Day>3</b:Day>
    <b:URL>https://medium.com/@jmz12/que-es-graphql-bf835e55960</b:URL>
    <b:RefOrder>12</b:RefOrder>
  </b:Source>
  <b:Source>
    <b:Tag>Jos15</b:Tag>
    <b:SourceType>InternetSite</b:SourceType>
    <b:Guid>{FDD09386-0EC7-4057-BF69-FE39FE53B187}</b:Guid>
    <b:Author>
      <b:Author>
        <b:NameList>
          <b:Person>
            <b:Last>García</b:Last>
            <b:First>Jose</b:First>
            <b:Middle>Mª Baquero</b:Middle>
          </b:Person>
        </b:NameList>
      </b:Author>
    </b:Author>
    <b:Year>2015</b:Year>
    <b:Month>12</b:Month>
    <b:Day>11</b:Day>
    <b:URL>https://www.arsys.es/blog/programacion/que-es-laravel/</b:URL>
    <b:RefOrder>2</b:RefOrder>
  </b:Source>
  <b:Source>
    <b:Tag>Con19</b:Tag>
    <b:SourceType>InternetSite</b:SourceType>
    <b:Guid>{9178AE54-01B1-4145-BEEB-0E2D41A1A560}</b:Guid>
    <b:Author>
      <b:Author>
        <b:Corporate>Conceptodefinicion.de</b:Corporate>
      </b:Author>
    </b:Author>
    <b:Year>2019</b:Year>
    <b:Month>11</b:Month>
    <b:Day>12</b:Day>
    <b:URL>https://conceptodefinicion.de/php/</b:URL>
    <b:RefOrder>4</b:RefOrder>
  </b:Source>
  <b:Source>
    <b:Tag>Con191</b:Tag>
    <b:SourceType>InternetSite</b:SourceType>
    <b:Guid>{D548A0B5-153F-4F26-8875-EDC0D74A0F22}</b:Guid>
    <b:Author>
      <b:Author>
        <b:Corporate>Conceptodefinicion.de</b:Corporate>
      </b:Author>
    </b:Author>
    <b:Year>2019</b:Year>
    <b:Month>07</b:Month>
    <b:Day>26</b:Day>
    <b:URL>https://conceptodefinicion.de/javascript/</b:URL>
    <b:RefOrder>3</b:RefOrder>
  </b:Source>
  <b:Source>
    <b:Tag>Mar15</b:Tag>
    <b:SourceType>InternetSite</b:SourceType>
    <b:Guid>{30954B3D-C94C-4BC5-9612-AEEBDF878F6A}</b:Guid>
    <b:Author>
      <b:Author>
        <b:NameList>
          <b:Person>
            <b:Last>Rouse</b:Last>
            <b:First>Margaret</b:First>
          </b:Person>
        </b:NameList>
      </b:Author>
    </b:Author>
    <b:Title>TechTarget</b:Title>
    <b:Year>2015</b:Year>
    <b:Month>01</b:Month>
    <b:URL>https://searchdatacenter.techtarget.com/es/definicion/MySQL</b:URL>
    <b:RefOrder>1</b:RefOrder>
  </b:Source>
  <b:Source>
    <b:Tag>Car17</b:Tag>
    <b:SourceType>Report</b:SourceType>
    <b:Guid>{0904E1A6-C3CC-468D-A312-23A324C5B033}</b:Guid>
    <b:Title>Grado en Ingeniería del Software</b:Title>
    <b:Year>2017</b:Year>
    <b:Author>
      <b:Author>
        <b:NameList>
          <b:Person>
            <b:Last>Aldeguer Silvero </b:Last>
            <b:First>Carlos </b:First>
          </b:Person>
          <b:Person>
            <b:Last>Díaz Martínez</b:Last>
            <b:Middle>Ángel </b:Middle>
            <b:First>Miguel </b:First>
          </b:Person>
        </b:NameList>
      </b:Author>
    </b:Author>
    <b:City>Madrid</b:City>
    <b:RefOrder>5</b:RefOrder>
  </b:Source>
</b:Sources>
</file>

<file path=customXml/itemProps1.xml><?xml version="1.0" encoding="utf-8"?>
<ds:datastoreItem xmlns:ds="http://schemas.openxmlformats.org/officeDocument/2006/customXml" ds:itemID="{BA12909B-2547-4EA2-BB55-DCB6795EB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Membrete (diseño onda verde)</Template>
  <TotalTime>1</TotalTime>
  <Pages>12</Pages>
  <Words>2640</Words>
  <Characters>14521</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 NG (Plus)</dc:creator>
  <cp:keywords/>
  <dc:description/>
  <cp:lastModifiedBy>Usuario de Windows</cp:lastModifiedBy>
  <cp:revision>2</cp:revision>
  <cp:lastPrinted>2019-10-28T03:20:00Z</cp:lastPrinted>
  <dcterms:created xsi:type="dcterms:W3CDTF">2019-11-13T19:30:00Z</dcterms:created>
  <dcterms:modified xsi:type="dcterms:W3CDTF">2019-11-13T19:30:00Z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v-shbahu@microsoft.com</vt:lpwstr>
  </property>
  <property fmtid="{D5CDD505-2E9C-101B-9397-08002B2CF9AE}" pid="5" name="MSIP_Label_f42aa342-8706-4288-bd11-ebb85995028c_SetDate">
    <vt:lpwstr>2018-05-05T08:32:37.1667882Z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0x010100AA3F7D94069FF64A86F7DFF56D60E3BE</vt:lpwstr>
  </property>
</Properties>
</file>